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3E996" w14:textId="77777777" w:rsidR="0074112B" w:rsidRDefault="00000000">
      <w:pPr>
        <w:spacing w:after="40" w:line="240" w:lineRule="auto"/>
        <w:jc w:val="center"/>
      </w:pPr>
      <w:r>
        <w:rPr>
          <w:b/>
          <w:sz w:val="30"/>
        </w:rPr>
        <w:t>SIMATS ENGINEERING</w:t>
      </w:r>
    </w:p>
    <w:p w14:paraId="6AD4F116" w14:textId="77777777" w:rsidR="0074112B" w:rsidRDefault="00000000">
      <w:pPr>
        <w:spacing w:after="40" w:line="240" w:lineRule="auto"/>
        <w:jc w:val="center"/>
      </w:pPr>
      <w:r>
        <w:rPr>
          <w:b/>
          <w:sz w:val="24"/>
        </w:rPr>
        <w:t>ASSESSMENT TOOL 1: Analytical Problem Solving</w:t>
      </w:r>
    </w:p>
    <w:p w14:paraId="0631D1C8" w14:textId="77777777" w:rsidR="0074112B" w:rsidRDefault="0074112B">
      <w:pPr>
        <w:spacing w:after="40" w:line="240" w:lineRule="auto"/>
      </w:pPr>
    </w:p>
    <w:tbl>
      <w:tblPr>
        <w:tblW w:w="0" w:type="auto"/>
        <w:tblLook w:val="04A0" w:firstRow="1" w:lastRow="0" w:firstColumn="1" w:lastColumn="0" w:noHBand="0" w:noVBand="1"/>
      </w:tblPr>
      <w:tblGrid>
        <w:gridCol w:w="2560"/>
        <w:gridCol w:w="2560"/>
        <w:gridCol w:w="2560"/>
        <w:gridCol w:w="2560"/>
      </w:tblGrid>
      <w:tr w:rsidR="0074112B" w14:paraId="0772E08F" w14:textId="77777777">
        <w:tc>
          <w:tcPr>
            <w:tcW w:w="2560" w:type="dxa"/>
          </w:tcPr>
          <w:p w14:paraId="404991A4" w14:textId="77777777" w:rsidR="0074112B" w:rsidRDefault="00000000">
            <w:pPr>
              <w:spacing w:after="0"/>
              <w:rPr>
                <w:sz w:val="24"/>
                <w:szCs w:val="24"/>
              </w:rPr>
            </w:pPr>
            <w:r>
              <w:rPr>
                <w:b/>
                <w:sz w:val="24"/>
                <w:szCs w:val="24"/>
              </w:rPr>
              <w:t>COURSE NAME:</w:t>
            </w:r>
          </w:p>
        </w:tc>
        <w:tc>
          <w:tcPr>
            <w:tcW w:w="2560" w:type="dxa"/>
          </w:tcPr>
          <w:p w14:paraId="61650BF4" w14:textId="77777777" w:rsidR="0074112B" w:rsidRDefault="00000000">
            <w:pPr>
              <w:spacing w:after="0"/>
              <w:rPr>
                <w:sz w:val="24"/>
                <w:szCs w:val="24"/>
              </w:rPr>
            </w:pPr>
            <w:r>
              <w:rPr>
                <w:sz w:val="24"/>
                <w:szCs w:val="24"/>
              </w:rPr>
              <w:t>Cloud Computing and Big Data Analytics</w:t>
            </w:r>
          </w:p>
        </w:tc>
        <w:tc>
          <w:tcPr>
            <w:tcW w:w="2560" w:type="dxa"/>
          </w:tcPr>
          <w:p w14:paraId="7C888580" w14:textId="77777777" w:rsidR="0074112B" w:rsidRDefault="00000000">
            <w:pPr>
              <w:spacing w:after="0"/>
              <w:rPr>
                <w:sz w:val="24"/>
                <w:szCs w:val="24"/>
              </w:rPr>
            </w:pPr>
            <w:r>
              <w:rPr>
                <w:b/>
                <w:sz w:val="24"/>
                <w:szCs w:val="24"/>
              </w:rPr>
              <w:t>COURSE CODE:</w:t>
            </w:r>
          </w:p>
        </w:tc>
        <w:tc>
          <w:tcPr>
            <w:tcW w:w="2560" w:type="dxa"/>
          </w:tcPr>
          <w:p w14:paraId="1C7674FD" w14:textId="16186F78" w:rsidR="0074112B" w:rsidRDefault="00000000">
            <w:pPr>
              <w:spacing w:after="0"/>
              <w:rPr>
                <w:sz w:val="24"/>
                <w:szCs w:val="24"/>
              </w:rPr>
            </w:pPr>
            <w:r>
              <w:rPr>
                <w:sz w:val="24"/>
                <w:szCs w:val="24"/>
              </w:rPr>
              <w:t>CSA15</w:t>
            </w:r>
            <w:r w:rsidR="00095899">
              <w:rPr>
                <w:sz w:val="24"/>
                <w:szCs w:val="24"/>
              </w:rPr>
              <w:t>04</w:t>
            </w:r>
          </w:p>
        </w:tc>
      </w:tr>
    </w:tbl>
    <w:p w14:paraId="5D1D8ED6" w14:textId="77777777" w:rsidR="0074112B" w:rsidRDefault="0074112B">
      <w:pPr>
        <w:rPr>
          <w:sz w:val="24"/>
          <w:szCs w:val="24"/>
        </w:rPr>
      </w:pPr>
    </w:p>
    <w:p w14:paraId="51FD8D1F" w14:textId="77777777" w:rsidR="0074112B" w:rsidRDefault="0074112B">
      <w:pPr>
        <w:pBdr>
          <w:bottom w:val="single" w:sz="6" w:space="1" w:color="A6A6A6"/>
        </w:pBdr>
        <w:spacing w:after="240"/>
        <w:rPr>
          <w:sz w:val="24"/>
          <w:szCs w:val="24"/>
        </w:rPr>
      </w:pPr>
    </w:p>
    <w:p w14:paraId="071BAEE3" w14:textId="77777777" w:rsidR="0074112B" w:rsidRDefault="00000000">
      <w:pPr>
        <w:spacing w:after="40"/>
        <w:rPr>
          <w:sz w:val="24"/>
          <w:szCs w:val="24"/>
        </w:rPr>
      </w:pPr>
      <w:r>
        <w:rPr>
          <w:b/>
          <w:sz w:val="24"/>
          <w:szCs w:val="24"/>
        </w:rPr>
        <w:t>COURSE OUTCOME COVERED</w:t>
      </w:r>
    </w:p>
    <w:p w14:paraId="4C10FF06" w14:textId="77777777" w:rsidR="0074112B" w:rsidRDefault="00000000">
      <w:pPr>
        <w:spacing w:after="120"/>
        <w:rPr>
          <w:sz w:val="24"/>
          <w:szCs w:val="24"/>
        </w:rPr>
      </w:pPr>
      <w:r>
        <w:rPr>
          <w:b/>
          <w:sz w:val="24"/>
          <w:szCs w:val="24"/>
        </w:rPr>
        <w:t xml:space="preserve">CO2: </w:t>
      </w:r>
      <w:r>
        <w:rPr>
          <w:i/>
          <w:sz w:val="24"/>
          <w:szCs w:val="24"/>
        </w:rPr>
        <w:t>Analyze virtualization architectures to identify performance and security issues in cloud computing environments.</w:t>
      </w:r>
      <w:r>
        <w:rPr>
          <w:sz w:val="24"/>
          <w:szCs w:val="24"/>
        </w:rPr>
        <w:t xml:space="preserve"> (BL3)</w:t>
      </w:r>
    </w:p>
    <w:p w14:paraId="43146ABD" w14:textId="77777777" w:rsidR="0074112B" w:rsidRDefault="00000000">
      <w:pPr>
        <w:spacing w:after="40"/>
        <w:rPr>
          <w:sz w:val="24"/>
          <w:szCs w:val="24"/>
        </w:rPr>
      </w:pPr>
      <w:r>
        <w:rPr>
          <w:sz w:val="24"/>
          <w:szCs w:val="24"/>
        </w:rPr>
        <w:t>Assessment Tool Weightage: 40%</w:t>
      </w:r>
    </w:p>
    <w:p w14:paraId="014F9B2C" w14:textId="77777777" w:rsidR="0074112B" w:rsidRDefault="0074112B">
      <w:pPr>
        <w:spacing w:after="40"/>
        <w:rPr>
          <w:sz w:val="24"/>
          <w:szCs w:val="24"/>
        </w:rPr>
      </w:pPr>
    </w:p>
    <w:tbl>
      <w:tblPr>
        <w:tblW w:w="0" w:type="auto"/>
        <w:tblLook w:val="04A0" w:firstRow="1" w:lastRow="0" w:firstColumn="1" w:lastColumn="0" w:noHBand="0" w:noVBand="1"/>
      </w:tblPr>
      <w:tblGrid>
        <w:gridCol w:w="5120"/>
        <w:gridCol w:w="5120"/>
      </w:tblGrid>
      <w:tr w:rsidR="0074112B" w14:paraId="1DA6DB41" w14:textId="77777777">
        <w:tc>
          <w:tcPr>
            <w:tcW w:w="5120" w:type="dxa"/>
          </w:tcPr>
          <w:p w14:paraId="66009789" w14:textId="77777777" w:rsidR="0074112B" w:rsidRDefault="00000000">
            <w:pPr>
              <w:spacing w:after="0"/>
              <w:rPr>
                <w:sz w:val="24"/>
                <w:szCs w:val="24"/>
              </w:rPr>
            </w:pPr>
            <w:r>
              <w:rPr>
                <w:sz w:val="24"/>
                <w:szCs w:val="24"/>
              </w:rPr>
              <w:t>Dave's Taxonomy: Manipulation (Level 2)</w:t>
            </w:r>
            <w:r>
              <w:rPr>
                <w:sz w:val="24"/>
                <w:szCs w:val="24"/>
              </w:rPr>
              <w:br/>
              <w:t>Question Count: 5</w:t>
            </w:r>
          </w:p>
        </w:tc>
        <w:tc>
          <w:tcPr>
            <w:tcW w:w="5120" w:type="dxa"/>
          </w:tcPr>
          <w:p w14:paraId="3FC25796" w14:textId="77777777" w:rsidR="0074112B" w:rsidRDefault="00000000">
            <w:pPr>
              <w:spacing w:after="0"/>
              <w:jc w:val="right"/>
              <w:rPr>
                <w:sz w:val="24"/>
                <w:szCs w:val="24"/>
              </w:rPr>
            </w:pPr>
            <w:r>
              <w:rPr>
                <w:b/>
                <w:sz w:val="24"/>
                <w:szCs w:val="24"/>
              </w:rPr>
              <w:t>Total Marks: 50</w:t>
            </w:r>
          </w:p>
        </w:tc>
      </w:tr>
    </w:tbl>
    <w:p w14:paraId="25360436" w14:textId="77777777" w:rsidR="0074112B" w:rsidRDefault="0074112B">
      <w:pPr>
        <w:rPr>
          <w:sz w:val="24"/>
          <w:szCs w:val="24"/>
        </w:rPr>
      </w:pPr>
    </w:p>
    <w:p w14:paraId="244C5CEB" w14:textId="77777777" w:rsidR="0074112B" w:rsidRDefault="0074112B">
      <w:pPr>
        <w:pBdr>
          <w:bottom w:val="single" w:sz="6" w:space="1" w:color="A6A6A6"/>
        </w:pBdr>
        <w:rPr>
          <w:sz w:val="24"/>
          <w:szCs w:val="24"/>
        </w:rPr>
      </w:pPr>
    </w:p>
    <w:p w14:paraId="209559EC" w14:textId="77777777" w:rsidR="0074112B" w:rsidRDefault="00000000">
      <w:pPr>
        <w:spacing w:after="40"/>
        <w:rPr>
          <w:sz w:val="24"/>
          <w:szCs w:val="24"/>
        </w:rPr>
      </w:pPr>
      <w:r>
        <w:rPr>
          <w:b/>
          <w:sz w:val="24"/>
          <w:szCs w:val="24"/>
        </w:rPr>
        <w:t>Code of Conduct</w:t>
      </w:r>
    </w:p>
    <w:p w14:paraId="1CA76F34" w14:textId="0919A80C" w:rsidR="0074112B" w:rsidRDefault="00000000">
      <w:pPr>
        <w:spacing w:after="40"/>
        <w:rPr>
          <w:sz w:val="24"/>
          <w:szCs w:val="24"/>
        </w:rPr>
      </w:pPr>
      <w:r>
        <w:rPr>
          <w:sz w:val="24"/>
          <w:szCs w:val="24"/>
        </w:rPr>
        <w:t xml:space="preserve">I </w:t>
      </w:r>
      <w:r w:rsidR="00095899">
        <w:rPr>
          <w:sz w:val="24"/>
          <w:szCs w:val="24"/>
          <w:lang w:val="en-IN"/>
        </w:rPr>
        <w:t xml:space="preserve">am </w:t>
      </w:r>
      <w:proofErr w:type="spellStart"/>
      <w:proofErr w:type="gramStart"/>
      <w:r w:rsidR="00095899">
        <w:rPr>
          <w:sz w:val="24"/>
          <w:szCs w:val="24"/>
          <w:lang w:val="en-IN"/>
        </w:rPr>
        <w:t>P.Amrutha</w:t>
      </w:r>
      <w:proofErr w:type="spellEnd"/>
      <w:proofErr w:type="gramEnd"/>
      <w:r w:rsidR="00095899">
        <w:rPr>
          <w:sz w:val="24"/>
          <w:szCs w:val="24"/>
          <w:lang w:val="en-IN"/>
        </w:rPr>
        <w:t xml:space="preserve"> (192372359)</w:t>
      </w:r>
      <w:r>
        <w:rPr>
          <w:sz w:val="24"/>
          <w:szCs w:val="24"/>
        </w:rPr>
        <w:t xml:space="preserve"> (Name / Reg No) certify that this submission is my original work and that I have adhered to the guidelines specified for this assessment.</w:t>
      </w:r>
    </w:p>
    <w:p w14:paraId="5E61E7C5" w14:textId="77777777" w:rsidR="0074112B" w:rsidRDefault="00000000">
      <w:pPr>
        <w:spacing w:after="40"/>
        <w:rPr>
          <w:sz w:val="24"/>
          <w:szCs w:val="24"/>
        </w:rPr>
      </w:pPr>
      <w:r>
        <w:rPr>
          <w:sz w:val="24"/>
          <w:szCs w:val="24"/>
        </w:rPr>
        <w:t>I understand that any violation of academic integrity rules will result in disciplinary action.</w:t>
      </w:r>
    </w:p>
    <w:p w14:paraId="2E368847" w14:textId="77777777" w:rsidR="00095899" w:rsidRDefault="00095899">
      <w:pPr>
        <w:spacing w:after="40"/>
        <w:rPr>
          <w:sz w:val="24"/>
          <w:szCs w:val="24"/>
        </w:rPr>
      </w:pPr>
    </w:p>
    <w:p w14:paraId="6D054E26" w14:textId="08E187CE" w:rsidR="0074112B" w:rsidRPr="00095899" w:rsidRDefault="00095899">
      <w:pPr>
        <w:spacing w:after="40"/>
        <w:rPr>
          <w:sz w:val="24"/>
          <w:szCs w:val="24"/>
        </w:rPr>
      </w:pPr>
      <w:r w:rsidRPr="00095899">
        <w:rPr>
          <w:sz w:val="24"/>
          <w:szCs w:val="24"/>
        </w:rPr>
        <w:t xml:space="preserve">          </w:t>
      </w:r>
      <w:proofErr w:type="spellStart"/>
      <w:proofErr w:type="gramStart"/>
      <w:r w:rsidRPr="00095899">
        <w:rPr>
          <w:sz w:val="24"/>
          <w:szCs w:val="24"/>
        </w:rPr>
        <w:t>P.Amrutha</w:t>
      </w:r>
      <w:proofErr w:type="spellEnd"/>
      <w:proofErr w:type="gramEnd"/>
    </w:p>
    <w:p w14:paraId="7F9402FC" w14:textId="23C43E55" w:rsidR="0074112B" w:rsidRPr="00095899" w:rsidRDefault="00000000">
      <w:pPr>
        <w:spacing w:after="40"/>
        <w:rPr>
          <w:b/>
          <w:bCs/>
          <w:sz w:val="24"/>
          <w:szCs w:val="24"/>
          <w:lang w:val="en-IN"/>
        </w:rPr>
      </w:pPr>
      <w:r w:rsidRPr="00095899">
        <w:rPr>
          <w:b/>
          <w:bCs/>
          <w:sz w:val="24"/>
          <w:szCs w:val="24"/>
        </w:rPr>
        <w:t>Signature of the student</w:t>
      </w:r>
    </w:p>
    <w:p w14:paraId="6C436F10" w14:textId="77777777" w:rsidR="0074112B" w:rsidRDefault="0074112B">
      <w:pPr>
        <w:spacing w:after="40"/>
        <w:rPr>
          <w:sz w:val="24"/>
          <w:szCs w:val="24"/>
        </w:rPr>
      </w:pPr>
    </w:p>
    <w:p w14:paraId="720899D8" w14:textId="77777777" w:rsidR="0074112B" w:rsidRDefault="0074112B">
      <w:pPr>
        <w:spacing w:after="40"/>
        <w:rPr>
          <w:b/>
          <w:sz w:val="24"/>
          <w:szCs w:val="24"/>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19"/>
        <w:gridCol w:w="1606"/>
        <w:gridCol w:w="1521"/>
        <w:gridCol w:w="1584"/>
        <w:gridCol w:w="1238"/>
        <w:gridCol w:w="1265"/>
        <w:gridCol w:w="916"/>
      </w:tblGrid>
      <w:tr w:rsidR="0074112B" w14:paraId="236F7ED0" w14:textId="77777777">
        <w:trPr>
          <w:trHeight w:val="707"/>
        </w:trPr>
        <w:tc>
          <w:tcPr>
            <w:tcW w:w="1219" w:type="dxa"/>
          </w:tcPr>
          <w:p w14:paraId="4F02D600" w14:textId="77777777" w:rsidR="0074112B" w:rsidRDefault="0074112B">
            <w:pPr>
              <w:pStyle w:val="TableParagraph"/>
              <w:spacing w:before="7"/>
              <w:rPr>
                <w:b/>
                <w:i/>
                <w:sz w:val="20"/>
              </w:rPr>
            </w:pPr>
          </w:p>
          <w:p w14:paraId="3AD89272" w14:textId="77777777" w:rsidR="0074112B" w:rsidRDefault="00000000">
            <w:pPr>
              <w:pStyle w:val="TableParagraph"/>
              <w:spacing w:before="1"/>
              <w:ind w:left="107"/>
              <w:rPr>
                <w:b/>
                <w:sz w:val="20"/>
              </w:rPr>
            </w:pPr>
            <w:r>
              <w:rPr>
                <w:b/>
                <w:spacing w:val="-2"/>
                <w:sz w:val="20"/>
              </w:rPr>
              <w:t>Criteria</w:t>
            </w:r>
          </w:p>
        </w:tc>
        <w:tc>
          <w:tcPr>
            <w:tcW w:w="1606" w:type="dxa"/>
          </w:tcPr>
          <w:p w14:paraId="2176EE17" w14:textId="77777777" w:rsidR="0074112B" w:rsidRDefault="00000000">
            <w:pPr>
              <w:pStyle w:val="TableParagraph"/>
              <w:spacing w:before="122"/>
              <w:ind w:left="107" w:firstLine="328"/>
              <w:rPr>
                <w:b/>
                <w:sz w:val="20"/>
              </w:rPr>
            </w:pPr>
            <w:r>
              <w:rPr>
                <w:b/>
                <w:spacing w:val="-2"/>
                <w:sz w:val="20"/>
              </w:rPr>
              <w:t>Problem Interpretation (2)</w:t>
            </w:r>
          </w:p>
        </w:tc>
        <w:tc>
          <w:tcPr>
            <w:tcW w:w="1521" w:type="dxa"/>
          </w:tcPr>
          <w:p w14:paraId="6A98B78D" w14:textId="77777777" w:rsidR="0074112B" w:rsidRDefault="0074112B">
            <w:pPr>
              <w:pStyle w:val="TableParagraph"/>
              <w:spacing w:before="7"/>
              <w:rPr>
                <w:b/>
                <w:i/>
                <w:sz w:val="20"/>
              </w:rPr>
            </w:pPr>
          </w:p>
          <w:p w14:paraId="7FC69C32" w14:textId="77777777" w:rsidR="0074112B" w:rsidRDefault="00000000">
            <w:pPr>
              <w:pStyle w:val="TableParagraph"/>
              <w:spacing w:before="1"/>
              <w:ind w:left="12"/>
              <w:jc w:val="center"/>
              <w:rPr>
                <w:b/>
                <w:sz w:val="20"/>
              </w:rPr>
            </w:pPr>
            <w:r>
              <w:rPr>
                <w:b/>
                <w:bCs/>
                <w:sz w:val="20"/>
              </w:rPr>
              <w:t>Analytical Reasoning</w:t>
            </w:r>
            <w:r>
              <w:rPr>
                <w:b/>
                <w:spacing w:val="-2"/>
                <w:sz w:val="20"/>
              </w:rPr>
              <w:t xml:space="preserve"> (2.5)</w:t>
            </w:r>
          </w:p>
        </w:tc>
        <w:tc>
          <w:tcPr>
            <w:tcW w:w="1584" w:type="dxa"/>
          </w:tcPr>
          <w:p w14:paraId="016333A9" w14:textId="77777777" w:rsidR="0074112B" w:rsidRDefault="0074112B">
            <w:pPr>
              <w:pStyle w:val="TableParagraph"/>
              <w:spacing w:before="7"/>
              <w:rPr>
                <w:b/>
                <w:i/>
                <w:sz w:val="20"/>
              </w:rPr>
            </w:pPr>
          </w:p>
          <w:p w14:paraId="55C199DC" w14:textId="77777777" w:rsidR="0074112B" w:rsidRDefault="00000000">
            <w:pPr>
              <w:pStyle w:val="TableParagraph"/>
              <w:spacing w:before="1"/>
              <w:ind w:left="10"/>
              <w:jc w:val="center"/>
              <w:rPr>
                <w:b/>
                <w:sz w:val="20"/>
              </w:rPr>
            </w:pPr>
            <w:r>
              <w:rPr>
                <w:b/>
                <w:bCs/>
                <w:sz w:val="20"/>
              </w:rPr>
              <w:t>Method Selection</w:t>
            </w:r>
            <w:r>
              <w:rPr>
                <w:b/>
                <w:spacing w:val="-2"/>
                <w:sz w:val="20"/>
              </w:rPr>
              <w:t xml:space="preserve"> (2)</w:t>
            </w:r>
          </w:p>
        </w:tc>
        <w:tc>
          <w:tcPr>
            <w:tcW w:w="1238" w:type="dxa"/>
          </w:tcPr>
          <w:p w14:paraId="7F3860FD" w14:textId="77777777" w:rsidR="0074112B" w:rsidRDefault="00000000">
            <w:pPr>
              <w:pStyle w:val="TableParagraph"/>
              <w:spacing w:before="1"/>
              <w:ind w:left="11" w:right="5"/>
              <w:jc w:val="center"/>
              <w:rPr>
                <w:b/>
                <w:sz w:val="20"/>
              </w:rPr>
            </w:pPr>
            <w:r>
              <w:rPr>
                <w:b/>
                <w:bCs/>
                <w:sz w:val="20"/>
              </w:rPr>
              <w:t>Solution Quality (2)</w:t>
            </w:r>
          </w:p>
        </w:tc>
        <w:tc>
          <w:tcPr>
            <w:tcW w:w="1265" w:type="dxa"/>
          </w:tcPr>
          <w:p w14:paraId="30EDCDEF" w14:textId="77777777" w:rsidR="0074112B" w:rsidRDefault="00000000">
            <w:pPr>
              <w:pStyle w:val="TableParagraph"/>
              <w:spacing w:before="122"/>
              <w:ind w:left="119"/>
              <w:rPr>
                <w:b/>
                <w:sz w:val="20"/>
              </w:rPr>
            </w:pPr>
            <w:r>
              <w:rPr>
                <w:b/>
                <w:bCs/>
                <w:sz w:val="20"/>
              </w:rPr>
              <w:t>Presentation of Analysis</w:t>
            </w:r>
            <w:r>
              <w:rPr>
                <w:b/>
                <w:spacing w:val="-2"/>
                <w:sz w:val="20"/>
              </w:rPr>
              <w:t xml:space="preserve"> (1.5)</w:t>
            </w:r>
          </w:p>
        </w:tc>
        <w:tc>
          <w:tcPr>
            <w:tcW w:w="916" w:type="dxa"/>
          </w:tcPr>
          <w:p w14:paraId="2E0225C3" w14:textId="77777777" w:rsidR="0074112B" w:rsidRDefault="00000000">
            <w:pPr>
              <w:pStyle w:val="TableParagraph"/>
              <w:ind w:left="292" w:right="86" w:hanging="183"/>
              <w:rPr>
                <w:b/>
                <w:sz w:val="20"/>
              </w:rPr>
            </w:pPr>
            <w:r>
              <w:rPr>
                <w:b/>
                <w:spacing w:val="-2"/>
                <w:sz w:val="20"/>
              </w:rPr>
              <w:t xml:space="preserve">TOTAL </w:t>
            </w:r>
            <w:r>
              <w:rPr>
                <w:b/>
                <w:spacing w:val="-4"/>
                <w:sz w:val="20"/>
              </w:rPr>
              <w:t>(10)</w:t>
            </w:r>
          </w:p>
        </w:tc>
      </w:tr>
      <w:tr w:rsidR="0074112B" w14:paraId="2CFE7701" w14:textId="77777777">
        <w:trPr>
          <w:trHeight w:val="354"/>
        </w:trPr>
        <w:tc>
          <w:tcPr>
            <w:tcW w:w="1219" w:type="dxa"/>
          </w:tcPr>
          <w:p w14:paraId="0760A44B" w14:textId="77777777" w:rsidR="0074112B" w:rsidRDefault="00000000">
            <w:pPr>
              <w:pStyle w:val="TableParagraph"/>
              <w:spacing w:before="62"/>
              <w:ind w:left="107"/>
              <w:rPr>
                <w:b/>
                <w:sz w:val="20"/>
              </w:rPr>
            </w:pPr>
            <w:r>
              <w:rPr>
                <w:b/>
                <w:spacing w:val="-2"/>
                <w:sz w:val="20"/>
              </w:rPr>
              <w:t>Weightage</w:t>
            </w:r>
          </w:p>
        </w:tc>
        <w:tc>
          <w:tcPr>
            <w:tcW w:w="1606" w:type="dxa"/>
          </w:tcPr>
          <w:p w14:paraId="218B839A" w14:textId="77777777" w:rsidR="0074112B" w:rsidRDefault="00000000">
            <w:pPr>
              <w:pStyle w:val="TableParagraph"/>
              <w:spacing w:before="62"/>
              <w:ind w:left="10"/>
              <w:jc w:val="center"/>
              <w:rPr>
                <w:b/>
                <w:sz w:val="20"/>
              </w:rPr>
            </w:pPr>
            <w:r>
              <w:rPr>
                <w:b/>
                <w:spacing w:val="-5"/>
                <w:sz w:val="20"/>
              </w:rPr>
              <w:t>20%</w:t>
            </w:r>
          </w:p>
        </w:tc>
        <w:tc>
          <w:tcPr>
            <w:tcW w:w="1521" w:type="dxa"/>
          </w:tcPr>
          <w:p w14:paraId="004460D3" w14:textId="77777777" w:rsidR="0074112B" w:rsidRDefault="00000000">
            <w:pPr>
              <w:pStyle w:val="TableParagraph"/>
              <w:spacing w:before="62"/>
              <w:ind w:left="12" w:right="3"/>
              <w:jc w:val="center"/>
              <w:rPr>
                <w:b/>
                <w:sz w:val="20"/>
              </w:rPr>
            </w:pPr>
            <w:r>
              <w:rPr>
                <w:b/>
                <w:spacing w:val="-5"/>
                <w:sz w:val="20"/>
              </w:rPr>
              <w:t>25%</w:t>
            </w:r>
          </w:p>
        </w:tc>
        <w:tc>
          <w:tcPr>
            <w:tcW w:w="1584" w:type="dxa"/>
          </w:tcPr>
          <w:p w14:paraId="5A4322C4" w14:textId="77777777" w:rsidR="0074112B" w:rsidRDefault="00000000">
            <w:pPr>
              <w:pStyle w:val="TableParagraph"/>
              <w:spacing w:before="62"/>
              <w:ind w:left="10"/>
              <w:jc w:val="center"/>
              <w:rPr>
                <w:b/>
                <w:sz w:val="20"/>
              </w:rPr>
            </w:pPr>
            <w:r>
              <w:rPr>
                <w:b/>
                <w:spacing w:val="-5"/>
                <w:sz w:val="20"/>
              </w:rPr>
              <w:t>20%</w:t>
            </w:r>
          </w:p>
        </w:tc>
        <w:tc>
          <w:tcPr>
            <w:tcW w:w="1238" w:type="dxa"/>
          </w:tcPr>
          <w:p w14:paraId="5C99A82C" w14:textId="77777777" w:rsidR="0074112B" w:rsidRDefault="00000000">
            <w:pPr>
              <w:pStyle w:val="TableParagraph"/>
              <w:spacing w:before="62"/>
              <w:ind w:left="11"/>
              <w:jc w:val="center"/>
              <w:rPr>
                <w:b/>
                <w:sz w:val="20"/>
              </w:rPr>
            </w:pPr>
            <w:r>
              <w:rPr>
                <w:b/>
                <w:spacing w:val="-5"/>
                <w:sz w:val="20"/>
              </w:rPr>
              <w:t>20%</w:t>
            </w:r>
          </w:p>
        </w:tc>
        <w:tc>
          <w:tcPr>
            <w:tcW w:w="1265" w:type="dxa"/>
          </w:tcPr>
          <w:p w14:paraId="0DD58896" w14:textId="77777777" w:rsidR="0074112B" w:rsidRDefault="00000000">
            <w:pPr>
              <w:pStyle w:val="TableParagraph"/>
              <w:spacing w:before="62"/>
              <w:ind w:left="14"/>
              <w:jc w:val="center"/>
              <w:rPr>
                <w:b/>
                <w:sz w:val="20"/>
              </w:rPr>
            </w:pPr>
            <w:r>
              <w:rPr>
                <w:b/>
                <w:spacing w:val="-5"/>
                <w:sz w:val="20"/>
              </w:rPr>
              <w:t>15%</w:t>
            </w:r>
          </w:p>
        </w:tc>
        <w:tc>
          <w:tcPr>
            <w:tcW w:w="916" w:type="dxa"/>
          </w:tcPr>
          <w:p w14:paraId="53E5ABD9" w14:textId="77777777" w:rsidR="0074112B" w:rsidRDefault="00000000">
            <w:pPr>
              <w:pStyle w:val="TableParagraph"/>
              <w:ind w:left="210"/>
              <w:rPr>
                <w:b/>
                <w:sz w:val="20"/>
              </w:rPr>
            </w:pPr>
            <w:r>
              <w:rPr>
                <w:b/>
                <w:spacing w:val="-4"/>
                <w:sz w:val="20"/>
              </w:rPr>
              <w:t>100%</w:t>
            </w:r>
          </w:p>
        </w:tc>
      </w:tr>
      <w:tr w:rsidR="0074112B" w14:paraId="00A10998" w14:textId="77777777">
        <w:trPr>
          <w:trHeight w:val="398"/>
        </w:trPr>
        <w:tc>
          <w:tcPr>
            <w:tcW w:w="1219" w:type="dxa"/>
          </w:tcPr>
          <w:p w14:paraId="39282CAB" w14:textId="77777777" w:rsidR="0074112B" w:rsidRDefault="00000000">
            <w:pPr>
              <w:pStyle w:val="TableParagraph"/>
              <w:spacing w:before="59"/>
              <w:ind w:left="107"/>
              <w:rPr>
                <w:sz w:val="24"/>
              </w:rPr>
            </w:pPr>
            <w:r>
              <w:rPr>
                <w:spacing w:val="-5"/>
                <w:sz w:val="24"/>
              </w:rPr>
              <w:t>Q1</w:t>
            </w:r>
          </w:p>
        </w:tc>
        <w:tc>
          <w:tcPr>
            <w:tcW w:w="1606" w:type="dxa"/>
          </w:tcPr>
          <w:p w14:paraId="554664A7" w14:textId="77777777" w:rsidR="0074112B" w:rsidRDefault="0074112B">
            <w:pPr>
              <w:pStyle w:val="TableParagraph"/>
            </w:pPr>
          </w:p>
        </w:tc>
        <w:tc>
          <w:tcPr>
            <w:tcW w:w="1521" w:type="dxa"/>
          </w:tcPr>
          <w:p w14:paraId="08902DEB" w14:textId="77777777" w:rsidR="0074112B" w:rsidRDefault="0074112B">
            <w:pPr>
              <w:pStyle w:val="TableParagraph"/>
            </w:pPr>
          </w:p>
        </w:tc>
        <w:tc>
          <w:tcPr>
            <w:tcW w:w="1584" w:type="dxa"/>
          </w:tcPr>
          <w:p w14:paraId="1E3E3C48" w14:textId="77777777" w:rsidR="0074112B" w:rsidRDefault="0074112B">
            <w:pPr>
              <w:pStyle w:val="TableParagraph"/>
            </w:pPr>
          </w:p>
        </w:tc>
        <w:tc>
          <w:tcPr>
            <w:tcW w:w="1238" w:type="dxa"/>
          </w:tcPr>
          <w:p w14:paraId="549B5A91" w14:textId="77777777" w:rsidR="0074112B" w:rsidRDefault="0074112B">
            <w:pPr>
              <w:pStyle w:val="TableParagraph"/>
            </w:pPr>
          </w:p>
        </w:tc>
        <w:tc>
          <w:tcPr>
            <w:tcW w:w="1265" w:type="dxa"/>
          </w:tcPr>
          <w:p w14:paraId="66EE404B" w14:textId="77777777" w:rsidR="0074112B" w:rsidRDefault="0074112B">
            <w:pPr>
              <w:pStyle w:val="TableParagraph"/>
            </w:pPr>
          </w:p>
        </w:tc>
        <w:tc>
          <w:tcPr>
            <w:tcW w:w="916" w:type="dxa"/>
          </w:tcPr>
          <w:p w14:paraId="5D25725C" w14:textId="77777777" w:rsidR="0074112B" w:rsidRDefault="0074112B">
            <w:pPr>
              <w:pStyle w:val="TableParagraph"/>
            </w:pPr>
          </w:p>
        </w:tc>
      </w:tr>
      <w:tr w:rsidR="0074112B" w14:paraId="0B25A428" w14:textId="77777777">
        <w:trPr>
          <w:trHeight w:val="398"/>
        </w:trPr>
        <w:tc>
          <w:tcPr>
            <w:tcW w:w="1219" w:type="dxa"/>
          </w:tcPr>
          <w:p w14:paraId="3CF9BB59" w14:textId="77777777" w:rsidR="0074112B" w:rsidRDefault="00000000">
            <w:pPr>
              <w:pStyle w:val="TableParagraph"/>
              <w:spacing w:before="59"/>
              <w:ind w:left="107"/>
              <w:rPr>
                <w:sz w:val="24"/>
              </w:rPr>
            </w:pPr>
            <w:r>
              <w:rPr>
                <w:spacing w:val="-5"/>
                <w:sz w:val="24"/>
              </w:rPr>
              <w:t>Q2</w:t>
            </w:r>
          </w:p>
        </w:tc>
        <w:tc>
          <w:tcPr>
            <w:tcW w:w="1606" w:type="dxa"/>
          </w:tcPr>
          <w:p w14:paraId="539528D6" w14:textId="77777777" w:rsidR="0074112B" w:rsidRDefault="0074112B">
            <w:pPr>
              <w:pStyle w:val="TableParagraph"/>
            </w:pPr>
          </w:p>
        </w:tc>
        <w:tc>
          <w:tcPr>
            <w:tcW w:w="1521" w:type="dxa"/>
          </w:tcPr>
          <w:p w14:paraId="1C4C8771" w14:textId="77777777" w:rsidR="0074112B" w:rsidRDefault="0074112B">
            <w:pPr>
              <w:pStyle w:val="TableParagraph"/>
            </w:pPr>
          </w:p>
        </w:tc>
        <w:tc>
          <w:tcPr>
            <w:tcW w:w="1584" w:type="dxa"/>
          </w:tcPr>
          <w:p w14:paraId="3EF4AA88" w14:textId="77777777" w:rsidR="0074112B" w:rsidRDefault="0074112B">
            <w:pPr>
              <w:pStyle w:val="TableParagraph"/>
            </w:pPr>
          </w:p>
        </w:tc>
        <w:tc>
          <w:tcPr>
            <w:tcW w:w="1238" w:type="dxa"/>
          </w:tcPr>
          <w:p w14:paraId="4B3EEAE3" w14:textId="77777777" w:rsidR="0074112B" w:rsidRDefault="0074112B">
            <w:pPr>
              <w:pStyle w:val="TableParagraph"/>
            </w:pPr>
          </w:p>
        </w:tc>
        <w:tc>
          <w:tcPr>
            <w:tcW w:w="1265" w:type="dxa"/>
          </w:tcPr>
          <w:p w14:paraId="47C5EB3E" w14:textId="77777777" w:rsidR="0074112B" w:rsidRDefault="0074112B">
            <w:pPr>
              <w:pStyle w:val="TableParagraph"/>
            </w:pPr>
          </w:p>
        </w:tc>
        <w:tc>
          <w:tcPr>
            <w:tcW w:w="916" w:type="dxa"/>
          </w:tcPr>
          <w:p w14:paraId="0EDE8F21" w14:textId="77777777" w:rsidR="0074112B" w:rsidRDefault="0074112B">
            <w:pPr>
              <w:pStyle w:val="TableParagraph"/>
            </w:pPr>
          </w:p>
        </w:tc>
      </w:tr>
      <w:tr w:rsidR="0074112B" w14:paraId="6C4F17B9" w14:textId="77777777">
        <w:trPr>
          <w:trHeight w:val="397"/>
        </w:trPr>
        <w:tc>
          <w:tcPr>
            <w:tcW w:w="1219" w:type="dxa"/>
          </w:tcPr>
          <w:p w14:paraId="3E174ABA" w14:textId="77777777" w:rsidR="0074112B" w:rsidRDefault="00000000">
            <w:pPr>
              <w:pStyle w:val="TableParagraph"/>
              <w:spacing w:before="59"/>
              <w:ind w:left="107"/>
              <w:rPr>
                <w:sz w:val="24"/>
              </w:rPr>
            </w:pPr>
            <w:r>
              <w:rPr>
                <w:spacing w:val="-5"/>
                <w:sz w:val="24"/>
              </w:rPr>
              <w:t>Q3</w:t>
            </w:r>
          </w:p>
        </w:tc>
        <w:tc>
          <w:tcPr>
            <w:tcW w:w="1606" w:type="dxa"/>
          </w:tcPr>
          <w:p w14:paraId="1E9AA441" w14:textId="77777777" w:rsidR="0074112B" w:rsidRDefault="0074112B">
            <w:pPr>
              <w:pStyle w:val="TableParagraph"/>
            </w:pPr>
          </w:p>
        </w:tc>
        <w:tc>
          <w:tcPr>
            <w:tcW w:w="1521" w:type="dxa"/>
          </w:tcPr>
          <w:p w14:paraId="2D9C0D8F" w14:textId="77777777" w:rsidR="0074112B" w:rsidRDefault="0074112B">
            <w:pPr>
              <w:pStyle w:val="TableParagraph"/>
            </w:pPr>
          </w:p>
        </w:tc>
        <w:tc>
          <w:tcPr>
            <w:tcW w:w="1584" w:type="dxa"/>
          </w:tcPr>
          <w:p w14:paraId="56C0E66A" w14:textId="77777777" w:rsidR="0074112B" w:rsidRDefault="0074112B">
            <w:pPr>
              <w:pStyle w:val="TableParagraph"/>
            </w:pPr>
          </w:p>
        </w:tc>
        <w:tc>
          <w:tcPr>
            <w:tcW w:w="1238" w:type="dxa"/>
          </w:tcPr>
          <w:p w14:paraId="41544494" w14:textId="77777777" w:rsidR="0074112B" w:rsidRDefault="0074112B">
            <w:pPr>
              <w:pStyle w:val="TableParagraph"/>
            </w:pPr>
          </w:p>
        </w:tc>
        <w:tc>
          <w:tcPr>
            <w:tcW w:w="1265" w:type="dxa"/>
          </w:tcPr>
          <w:p w14:paraId="58D7B3F6" w14:textId="77777777" w:rsidR="0074112B" w:rsidRDefault="0074112B">
            <w:pPr>
              <w:pStyle w:val="TableParagraph"/>
            </w:pPr>
          </w:p>
        </w:tc>
        <w:tc>
          <w:tcPr>
            <w:tcW w:w="916" w:type="dxa"/>
          </w:tcPr>
          <w:p w14:paraId="661FC82B" w14:textId="77777777" w:rsidR="0074112B" w:rsidRDefault="0074112B">
            <w:pPr>
              <w:pStyle w:val="TableParagraph"/>
            </w:pPr>
          </w:p>
        </w:tc>
      </w:tr>
      <w:tr w:rsidR="0074112B" w14:paraId="1CF247F7" w14:textId="77777777">
        <w:trPr>
          <w:trHeight w:val="398"/>
        </w:trPr>
        <w:tc>
          <w:tcPr>
            <w:tcW w:w="1219" w:type="dxa"/>
          </w:tcPr>
          <w:p w14:paraId="314E08F2" w14:textId="77777777" w:rsidR="0074112B" w:rsidRDefault="00000000">
            <w:pPr>
              <w:pStyle w:val="TableParagraph"/>
              <w:spacing w:before="59"/>
              <w:ind w:left="107"/>
              <w:rPr>
                <w:sz w:val="24"/>
              </w:rPr>
            </w:pPr>
            <w:r>
              <w:rPr>
                <w:spacing w:val="-5"/>
                <w:sz w:val="24"/>
              </w:rPr>
              <w:t>Q4</w:t>
            </w:r>
          </w:p>
        </w:tc>
        <w:tc>
          <w:tcPr>
            <w:tcW w:w="1606" w:type="dxa"/>
          </w:tcPr>
          <w:p w14:paraId="19BA05C1" w14:textId="77777777" w:rsidR="0074112B" w:rsidRDefault="0074112B">
            <w:pPr>
              <w:pStyle w:val="TableParagraph"/>
            </w:pPr>
          </w:p>
        </w:tc>
        <w:tc>
          <w:tcPr>
            <w:tcW w:w="1521" w:type="dxa"/>
          </w:tcPr>
          <w:p w14:paraId="107B8ECA" w14:textId="77777777" w:rsidR="0074112B" w:rsidRDefault="0074112B">
            <w:pPr>
              <w:pStyle w:val="TableParagraph"/>
            </w:pPr>
          </w:p>
        </w:tc>
        <w:tc>
          <w:tcPr>
            <w:tcW w:w="1584" w:type="dxa"/>
          </w:tcPr>
          <w:p w14:paraId="6F218E68" w14:textId="77777777" w:rsidR="0074112B" w:rsidRDefault="0074112B">
            <w:pPr>
              <w:pStyle w:val="TableParagraph"/>
            </w:pPr>
          </w:p>
        </w:tc>
        <w:tc>
          <w:tcPr>
            <w:tcW w:w="1238" w:type="dxa"/>
          </w:tcPr>
          <w:p w14:paraId="7561205E" w14:textId="77777777" w:rsidR="0074112B" w:rsidRDefault="0074112B">
            <w:pPr>
              <w:pStyle w:val="TableParagraph"/>
            </w:pPr>
          </w:p>
        </w:tc>
        <w:tc>
          <w:tcPr>
            <w:tcW w:w="1265" w:type="dxa"/>
          </w:tcPr>
          <w:p w14:paraId="2A23A844" w14:textId="77777777" w:rsidR="0074112B" w:rsidRDefault="0074112B">
            <w:pPr>
              <w:pStyle w:val="TableParagraph"/>
            </w:pPr>
          </w:p>
        </w:tc>
        <w:tc>
          <w:tcPr>
            <w:tcW w:w="916" w:type="dxa"/>
          </w:tcPr>
          <w:p w14:paraId="34FB04C2" w14:textId="77777777" w:rsidR="0074112B" w:rsidRDefault="0074112B">
            <w:pPr>
              <w:pStyle w:val="TableParagraph"/>
            </w:pPr>
          </w:p>
        </w:tc>
      </w:tr>
      <w:tr w:rsidR="0074112B" w14:paraId="0797CA72" w14:textId="77777777">
        <w:trPr>
          <w:trHeight w:val="398"/>
        </w:trPr>
        <w:tc>
          <w:tcPr>
            <w:tcW w:w="1219" w:type="dxa"/>
          </w:tcPr>
          <w:p w14:paraId="15BF9F22" w14:textId="77777777" w:rsidR="0074112B" w:rsidRDefault="00000000">
            <w:pPr>
              <w:pStyle w:val="TableParagraph"/>
              <w:spacing w:before="59"/>
              <w:ind w:left="107"/>
              <w:rPr>
                <w:sz w:val="24"/>
              </w:rPr>
            </w:pPr>
            <w:r>
              <w:rPr>
                <w:spacing w:val="-5"/>
                <w:sz w:val="24"/>
              </w:rPr>
              <w:t>Q5</w:t>
            </w:r>
          </w:p>
        </w:tc>
        <w:tc>
          <w:tcPr>
            <w:tcW w:w="1606" w:type="dxa"/>
          </w:tcPr>
          <w:p w14:paraId="73488B01" w14:textId="77777777" w:rsidR="0074112B" w:rsidRDefault="0074112B">
            <w:pPr>
              <w:pStyle w:val="TableParagraph"/>
            </w:pPr>
          </w:p>
        </w:tc>
        <w:tc>
          <w:tcPr>
            <w:tcW w:w="1521" w:type="dxa"/>
          </w:tcPr>
          <w:p w14:paraId="41099349" w14:textId="77777777" w:rsidR="0074112B" w:rsidRDefault="0074112B">
            <w:pPr>
              <w:pStyle w:val="TableParagraph"/>
            </w:pPr>
          </w:p>
        </w:tc>
        <w:tc>
          <w:tcPr>
            <w:tcW w:w="1584" w:type="dxa"/>
          </w:tcPr>
          <w:p w14:paraId="27641CFB" w14:textId="77777777" w:rsidR="0074112B" w:rsidRDefault="0074112B">
            <w:pPr>
              <w:pStyle w:val="TableParagraph"/>
            </w:pPr>
          </w:p>
        </w:tc>
        <w:tc>
          <w:tcPr>
            <w:tcW w:w="1238" w:type="dxa"/>
          </w:tcPr>
          <w:p w14:paraId="46B88B45" w14:textId="77777777" w:rsidR="0074112B" w:rsidRDefault="0074112B">
            <w:pPr>
              <w:pStyle w:val="TableParagraph"/>
            </w:pPr>
          </w:p>
        </w:tc>
        <w:tc>
          <w:tcPr>
            <w:tcW w:w="1265" w:type="dxa"/>
          </w:tcPr>
          <w:p w14:paraId="30C3B7D9" w14:textId="77777777" w:rsidR="0074112B" w:rsidRDefault="0074112B">
            <w:pPr>
              <w:pStyle w:val="TableParagraph"/>
            </w:pPr>
          </w:p>
        </w:tc>
        <w:tc>
          <w:tcPr>
            <w:tcW w:w="916" w:type="dxa"/>
          </w:tcPr>
          <w:p w14:paraId="5F70DB3E" w14:textId="77777777" w:rsidR="0074112B" w:rsidRDefault="0074112B">
            <w:pPr>
              <w:pStyle w:val="TableParagraph"/>
            </w:pPr>
          </w:p>
        </w:tc>
      </w:tr>
    </w:tbl>
    <w:p w14:paraId="653E209F" w14:textId="77777777" w:rsidR="0074112B" w:rsidRDefault="0074112B">
      <w:pPr>
        <w:spacing w:after="40"/>
        <w:rPr>
          <w:b/>
          <w:sz w:val="24"/>
          <w:szCs w:val="24"/>
        </w:rPr>
      </w:pPr>
    </w:p>
    <w:p w14:paraId="1B767038" w14:textId="77777777" w:rsidR="0074112B" w:rsidRDefault="0074112B">
      <w:pPr>
        <w:spacing w:after="40"/>
        <w:rPr>
          <w:b/>
          <w:sz w:val="24"/>
          <w:szCs w:val="24"/>
        </w:rPr>
      </w:pPr>
    </w:p>
    <w:p w14:paraId="29BBE2DF" w14:textId="77777777" w:rsidR="0074112B" w:rsidRDefault="00000000">
      <w:pPr>
        <w:pStyle w:val="BodyText"/>
        <w:tabs>
          <w:tab w:val="left" w:pos="6121"/>
        </w:tabs>
        <w:ind w:left="360"/>
      </w:pPr>
      <w:proofErr w:type="spellStart"/>
      <w:r>
        <w:t>Signatureof</w:t>
      </w:r>
      <w:proofErr w:type="spellEnd"/>
      <w:r>
        <w:t xml:space="preserve"> the</w:t>
      </w:r>
      <w:r>
        <w:rPr>
          <w:spacing w:val="-2"/>
        </w:rPr>
        <w:t xml:space="preserve"> Faculty</w:t>
      </w:r>
      <w:r>
        <w:tab/>
      </w:r>
      <w:proofErr w:type="spellStart"/>
      <w:r>
        <w:t>TotalMarks</w:t>
      </w:r>
      <w:r>
        <w:rPr>
          <w:spacing w:val="-2"/>
        </w:rPr>
        <w:t>Awarded</w:t>
      </w:r>
      <w:proofErr w:type="spellEnd"/>
      <w:r>
        <w:rPr>
          <w:spacing w:val="-2"/>
        </w:rPr>
        <w:t>:</w:t>
      </w:r>
    </w:p>
    <w:p w14:paraId="27FB4647" w14:textId="77777777" w:rsidR="0074112B" w:rsidRDefault="0074112B">
      <w:pPr>
        <w:spacing w:after="40"/>
        <w:rPr>
          <w:b/>
          <w:sz w:val="24"/>
          <w:szCs w:val="24"/>
        </w:rPr>
      </w:pPr>
    </w:p>
    <w:p w14:paraId="6DC3CD49" w14:textId="77777777" w:rsidR="0074112B" w:rsidRDefault="0074112B">
      <w:pPr>
        <w:spacing w:after="40" w:line="240" w:lineRule="auto"/>
      </w:pPr>
    </w:p>
    <w:p w14:paraId="0BA74BE7" w14:textId="77777777" w:rsidR="0074112B" w:rsidRDefault="00000000">
      <w:pPr>
        <w:spacing w:after="40"/>
        <w:rPr>
          <w:sz w:val="24"/>
          <w:szCs w:val="24"/>
        </w:rPr>
      </w:pPr>
      <w:r>
        <w:rPr>
          <w:b/>
          <w:sz w:val="24"/>
          <w:szCs w:val="24"/>
        </w:rPr>
        <w:t>Analytical Problem Solving</w:t>
      </w:r>
    </w:p>
    <w:p w14:paraId="2C17A36D" w14:textId="77777777" w:rsidR="0074112B" w:rsidRDefault="00000000">
      <w:pPr>
        <w:pStyle w:val="ListNumber"/>
        <w:jc w:val="both"/>
        <w:rPr>
          <w:sz w:val="24"/>
          <w:szCs w:val="24"/>
        </w:rPr>
      </w:pPr>
      <w:r>
        <w:rPr>
          <w:sz w:val="24"/>
          <w:szCs w:val="24"/>
        </w:rPr>
        <w:t xml:space="preserve">A cloud datacenter host has 64 CPU cores and supports CPU overcommitment at a ratio of 2.5:1. Each virtual machine (VM) requires 4 </w:t>
      </w:r>
      <w:proofErr w:type="spellStart"/>
      <w:r>
        <w:rPr>
          <w:sz w:val="24"/>
          <w:szCs w:val="24"/>
        </w:rPr>
        <w:t>vCPUs.Calculate</w:t>
      </w:r>
      <w:proofErr w:type="spellEnd"/>
      <w:r>
        <w:rPr>
          <w:sz w:val="24"/>
          <w:szCs w:val="24"/>
        </w:rPr>
        <w:t xml:space="preserve"> the maximum number of VMs that can be deployed on this host. If actual CPU utilization reaches 85%, analyze whether further VM allocation is advisable.</w:t>
      </w:r>
    </w:p>
    <w:p w14:paraId="21E56384" w14:textId="77777777" w:rsidR="0074112B" w:rsidRDefault="00000000">
      <w:pPr>
        <w:pStyle w:val="ListNumber"/>
        <w:jc w:val="both"/>
        <w:rPr>
          <w:sz w:val="24"/>
          <w:szCs w:val="24"/>
        </w:rPr>
      </w:pPr>
      <w:r>
        <w:rPr>
          <w:sz w:val="24"/>
          <w:szCs w:val="24"/>
        </w:rPr>
        <w:t>A virtualized storage system provides 20 TB of physical storage with thin provisioning at a ratio of 3:1. Each VM is allocated 500 GB of virtual disk space. Calculate the maximum number of VMs that can be provisioned.</w:t>
      </w:r>
    </w:p>
    <w:p w14:paraId="78278D66" w14:textId="77777777" w:rsidR="0074112B" w:rsidRDefault="00000000">
      <w:pPr>
        <w:pStyle w:val="ListNumber"/>
        <w:jc w:val="both"/>
        <w:rPr>
          <w:sz w:val="24"/>
          <w:szCs w:val="24"/>
        </w:rPr>
      </w:pPr>
      <w:r>
        <w:rPr>
          <w:sz w:val="24"/>
          <w:szCs w:val="24"/>
        </w:rPr>
        <w:t>Evaluate the security implications of multi-tenancy in cloud datacenters. Analyze how virtualization can both enable and weaken isolation, and recommend mechanisms to strengthen tenant separation.</w:t>
      </w:r>
    </w:p>
    <w:p w14:paraId="20688914" w14:textId="77777777" w:rsidR="0074112B" w:rsidRDefault="00000000">
      <w:pPr>
        <w:pStyle w:val="ListNumber"/>
        <w:jc w:val="both"/>
        <w:rPr>
          <w:sz w:val="24"/>
          <w:szCs w:val="24"/>
        </w:rPr>
      </w:pPr>
      <w:r>
        <w:rPr>
          <w:sz w:val="24"/>
          <w:szCs w:val="24"/>
        </w:rPr>
        <w:t>Analyze the role of Service-Oriented Architecture (SOA) in enabling interoperability across heterogeneous cloud platforms. Identify key challenges such as service latency, security, and version control, and propose solutions.</w:t>
      </w:r>
    </w:p>
    <w:p w14:paraId="655F8407" w14:textId="77777777" w:rsidR="0074112B" w:rsidRDefault="00000000">
      <w:pPr>
        <w:pStyle w:val="ListNumber"/>
        <w:jc w:val="both"/>
        <w:rPr>
          <w:sz w:val="24"/>
          <w:szCs w:val="24"/>
        </w:rPr>
      </w:pPr>
      <w:r>
        <w:rPr>
          <w:sz w:val="24"/>
          <w:szCs w:val="24"/>
        </w:rPr>
        <w:t>A cloud system implementing presence services faces scalability issues during peak usage. Analyze the architectural bottlenecks and recommend design improvements to ensure real-time updates and efficient resource utilization.</w:t>
      </w:r>
    </w:p>
    <w:p w14:paraId="1C58F07D" w14:textId="77777777" w:rsidR="0074112B" w:rsidRDefault="0074112B">
      <w:pPr>
        <w:pStyle w:val="ListNumber"/>
        <w:numPr>
          <w:ilvl w:val="0"/>
          <w:numId w:val="0"/>
        </w:numPr>
        <w:ind w:left="360"/>
        <w:jc w:val="both"/>
      </w:pPr>
    </w:p>
    <w:p w14:paraId="1B0EAD20" w14:textId="77777777" w:rsidR="0074112B" w:rsidRDefault="0074112B">
      <w:pPr>
        <w:pStyle w:val="Heading3"/>
        <w:rPr>
          <w:rFonts w:ascii="Times New Roman" w:eastAsia="MS Mincho" w:hAnsi="Times New Roman"/>
          <w:b w:val="0"/>
          <w:bCs w:val="0"/>
          <w:color w:val="auto"/>
        </w:rPr>
      </w:pPr>
    </w:p>
    <w:p w14:paraId="1D146391" w14:textId="77777777" w:rsidR="0074112B" w:rsidRDefault="00000000">
      <w:pPr>
        <w:pStyle w:val="Heading3"/>
        <w:rPr>
          <w:rFonts w:ascii="Times New Roman" w:hAnsi="Times New Roman"/>
          <w:color w:val="000000" w:themeColor="text1"/>
          <w:sz w:val="28"/>
          <w:szCs w:val="28"/>
        </w:rPr>
      </w:pPr>
      <w:r>
        <w:rPr>
          <w:rFonts w:ascii="Times New Roman" w:hAnsi="Times New Roman"/>
          <w:color w:val="000000" w:themeColor="text1"/>
          <w:sz w:val="28"/>
          <w:szCs w:val="28"/>
        </w:rPr>
        <w:t>1. CPU Over commitment and VM Allocation Analysis</w:t>
      </w:r>
    </w:p>
    <w:p w14:paraId="323C7B55" w14:textId="77777777" w:rsidR="0074112B" w:rsidRDefault="00000000">
      <w:pPr>
        <w:pStyle w:val="NormalWeb"/>
      </w:pPr>
      <w:r>
        <w:rPr>
          <w:rStyle w:val="Strong"/>
        </w:rPr>
        <w:t>Given:</w:t>
      </w:r>
    </w:p>
    <w:p w14:paraId="5554348F" w14:textId="77777777" w:rsidR="0074112B" w:rsidRDefault="00000000">
      <w:pPr>
        <w:numPr>
          <w:ilvl w:val="0"/>
          <w:numId w:val="7"/>
        </w:numPr>
        <w:spacing w:before="100" w:beforeAutospacing="1" w:after="100" w:afterAutospacing="1" w:line="240" w:lineRule="auto"/>
      </w:pPr>
      <w:r>
        <w:t xml:space="preserve">Physical CPU cores = 64 </w:t>
      </w:r>
    </w:p>
    <w:p w14:paraId="1A713322" w14:textId="77777777" w:rsidR="0074112B" w:rsidRDefault="00000000">
      <w:pPr>
        <w:numPr>
          <w:ilvl w:val="0"/>
          <w:numId w:val="7"/>
        </w:numPr>
        <w:spacing w:before="100" w:beforeAutospacing="1" w:after="100" w:afterAutospacing="1" w:line="240" w:lineRule="auto"/>
      </w:pPr>
      <w:r>
        <w:t xml:space="preserve">Over commitment ratio = 2.5:1 </w:t>
      </w:r>
    </w:p>
    <w:p w14:paraId="03C36962" w14:textId="77777777" w:rsidR="0074112B" w:rsidRDefault="00000000">
      <w:pPr>
        <w:numPr>
          <w:ilvl w:val="0"/>
          <w:numId w:val="7"/>
        </w:numPr>
        <w:spacing w:before="100" w:beforeAutospacing="1" w:after="100" w:afterAutospacing="1" w:line="240" w:lineRule="auto"/>
      </w:pPr>
      <w:r>
        <w:t xml:space="preserve">Each VM requires 4 vCPUs </w:t>
      </w:r>
    </w:p>
    <w:p w14:paraId="7AAE99C2" w14:textId="77777777" w:rsidR="0074112B" w:rsidRDefault="00000000">
      <w:pPr>
        <w:pStyle w:val="Heading4"/>
        <w:rPr>
          <w:rFonts w:ascii="Times New Roman" w:hAnsi="Times New Roman"/>
          <w:i w:val="0"/>
          <w:color w:val="000000" w:themeColor="text1"/>
          <w:sz w:val="24"/>
          <w:szCs w:val="24"/>
        </w:rPr>
      </w:pPr>
      <w:r>
        <w:rPr>
          <w:rFonts w:ascii="Times New Roman" w:hAnsi="Times New Roman"/>
          <w:i w:val="0"/>
          <w:color w:val="000000" w:themeColor="text1"/>
          <w:sz w:val="24"/>
          <w:szCs w:val="24"/>
        </w:rPr>
        <w:t>Step 1: Calculate Total Available vCPUs</w:t>
      </w:r>
    </w:p>
    <w:p w14:paraId="174D9A6B" w14:textId="77777777" w:rsidR="0074112B" w:rsidRDefault="0074112B">
      <w:pPr>
        <w:rPr>
          <w:rStyle w:val="katex-mathml"/>
        </w:rPr>
      </w:pPr>
    </w:p>
    <w:p w14:paraId="1729C6ED" w14:textId="77777777" w:rsidR="0074112B" w:rsidRDefault="00000000">
      <w:pPr>
        <w:rPr>
          <w:rStyle w:val="katex-mathml"/>
        </w:rPr>
      </w:pPr>
      <w:r>
        <w:rPr>
          <w:rStyle w:val="katex-mathml"/>
        </w:rPr>
        <w:t>Total vCPUs = 64×2.5 = 160 vCPUs</w:t>
      </w:r>
    </w:p>
    <w:p w14:paraId="38C13396" w14:textId="77777777" w:rsidR="0074112B" w:rsidRDefault="00000000">
      <w:pPr>
        <w:pStyle w:val="Heading4"/>
        <w:rPr>
          <w:rFonts w:ascii="Times New Roman" w:hAnsi="Times New Roman"/>
          <w:i w:val="0"/>
          <w:color w:val="000000" w:themeColor="text1"/>
          <w:sz w:val="24"/>
          <w:szCs w:val="24"/>
        </w:rPr>
      </w:pPr>
      <w:r>
        <w:rPr>
          <w:rFonts w:ascii="Times New Roman" w:hAnsi="Times New Roman"/>
          <w:i w:val="0"/>
          <w:color w:val="000000" w:themeColor="text1"/>
          <w:sz w:val="24"/>
          <w:szCs w:val="24"/>
        </w:rPr>
        <w:t>Step 2: Calculate Maximum Number of VMs</w:t>
      </w:r>
    </w:p>
    <w:p w14:paraId="66E4D1E3" w14:textId="77777777" w:rsidR="0074112B" w:rsidRDefault="00000000">
      <w:r>
        <w:rPr>
          <w:rStyle w:val="katex-mathml"/>
        </w:rPr>
        <w:t>Maximum VMs=160/4=40</w:t>
      </w:r>
      <w:r>
        <w:t xml:space="preserve"> </w:t>
      </w:r>
    </w:p>
    <w:p w14:paraId="7354EDD8" w14:textId="77777777" w:rsidR="0074112B" w:rsidRDefault="00000000">
      <w:pPr>
        <w:pStyle w:val="NormalWeb"/>
      </w:pPr>
      <w:r>
        <w:rPr>
          <w:rStyle w:val="Strong"/>
        </w:rPr>
        <w:t>Answer:</w:t>
      </w:r>
      <w:r>
        <w:t xml:space="preserve"> Maximum </w:t>
      </w:r>
      <w:r>
        <w:rPr>
          <w:rStyle w:val="Strong"/>
        </w:rPr>
        <w:t>40 VMs</w:t>
      </w:r>
      <w:r>
        <w:t xml:space="preserve"> can be deployed.</w:t>
      </w:r>
    </w:p>
    <w:p w14:paraId="1C356564" w14:textId="77777777" w:rsidR="0074112B" w:rsidRDefault="00000000">
      <w:pPr>
        <w:pStyle w:val="Heading4"/>
        <w:rPr>
          <w:rFonts w:ascii="Times New Roman" w:hAnsi="Times New Roman"/>
          <w:i w:val="0"/>
          <w:color w:val="000000" w:themeColor="text1"/>
          <w:sz w:val="24"/>
          <w:szCs w:val="24"/>
        </w:rPr>
      </w:pPr>
      <w:r>
        <w:rPr>
          <w:rFonts w:ascii="Times New Roman" w:hAnsi="Times New Roman"/>
          <w:i w:val="0"/>
          <w:color w:val="000000" w:themeColor="text1"/>
          <w:sz w:val="24"/>
          <w:szCs w:val="24"/>
        </w:rPr>
        <w:t>Step 3: Analyze CPU Utilization</w:t>
      </w:r>
    </w:p>
    <w:p w14:paraId="477F72C9" w14:textId="77777777" w:rsidR="0074112B" w:rsidRDefault="00000000">
      <w:pPr>
        <w:pStyle w:val="NormalWeb"/>
      </w:pPr>
      <w:r>
        <w:t xml:space="preserve">If actual CPU utilization reaches </w:t>
      </w:r>
      <w:r>
        <w:rPr>
          <w:rStyle w:val="Strong"/>
        </w:rPr>
        <w:t>85%</w:t>
      </w:r>
      <w:r>
        <w:t>:</w:t>
      </w:r>
    </w:p>
    <w:p w14:paraId="7F637177" w14:textId="77777777" w:rsidR="0074112B" w:rsidRDefault="00000000">
      <w:r>
        <w:rPr>
          <w:rStyle w:val="katex-mathml"/>
        </w:rPr>
        <w:t>160×0.85=136 vCPUs utilized</w:t>
      </w:r>
      <w:r>
        <w:t xml:space="preserve"> </w:t>
      </w:r>
    </w:p>
    <w:p w14:paraId="2504EA61" w14:textId="77777777" w:rsidR="0074112B" w:rsidRDefault="00000000">
      <w:pPr>
        <w:pStyle w:val="NormalWeb"/>
      </w:pPr>
      <w:r>
        <w:t>Remaining capacity:</w:t>
      </w:r>
    </w:p>
    <w:p w14:paraId="48A0405D" w14:textId="77777777" w:rsidR="0074112B" w:rsidRDefault="00000000">
      <w:r>
        <w:rPr>
          <w:rStyle w:val="katex-mathml"/>
        </w:rPr>
        <w:t>160−136=24 vCPUs</w:t>
      </w:r>
    </w:p>
    <w:p w14:paraId="46D2014F" w14:textId="77777777" w:rsidR="0074112B" w:rsidRDefault="00000000">
      <w:pPr>
        <w:pStyle w:val="NormalWeb"/>
      </w:pPr>
      <w:r>
        <w:lastRenderedPageBreak/>
        <w:t>Potential additional VMs:</w:t>
      </w:r>
    </w:p>
    <w:p w14:paraId="0188FF28" w14:textId="77777777" w:rsidR="0074112B" w:rsidRDefault="00000000">
      <w:r>
        <w:rPr>
          <w:rStyle w:val="katex-mathml"/>
        </w:rPr>
        <w:t>24/4=6 VMs</w:t>
      </w:r>
    </w:p>
    <w:p w14:paraId="7FB151A2" w14:textId="77777777" w:rsidR="0074112B" w:rsidRDefault="00000000">
      <w:pPr>
        <w:pStyle w:val="NormalWeb"/>
      </w:pPr>
      <w:r>
        <w:t xml:space="preserve">However, operating at </w:t>
      </w:r>
      <w:r>
        <w:rPr>
          <w:rStyle w:val="Strong"/>
        </w:rPr>
        <w:t>85% CPU utilization</w:t>
      </w:r>
      <w:r>
        <w:t xml:space="preserve"> is already close to saturation. Adding more VMs may lead to:</w:t>
      </w:r>
    </w:p>
    <w:p w14:paraId="5095A538" w14:textId="77777777" w:rsidR="0074112B" w:rsidRDefault="00000000">
      <w:pPr>
        <w:numPr>
          <w:ilvl w:val="0"/>
          <w:numId w:val="8"/>
        </w:numPr>
        <w:spacing w:before="100" w:beforeAutospacing="1" w:after="100" w:afterAutospacing="1" w:line="240" w:lineRule="auto"/>
      </w:pPr>
      <w:r>
        <w:t xml:space="preserve">CPU contention </w:t>
      </w:r>
    </w:p>
    <w:p w14:paraId="17F033FB" w14:textId="77777777" w:rsidR="0074112B" w:rsidRDefault="00000000">
      <w:pPr>
        <w:numPr>
          <w:ilvl w:val="0"/>
          <w:numId w:val="8"/>
        </w:numPr>
        <w:spacing w:before="100" w:beforeAutospacing="1" w:after="100" w:afterAutospacing="1" w:line="240" w:lineRule="auto"/>
      </w:pPr>
      <w:r>
        <w:t xml:space="preserve">Increased scheduling delays </w:t>
      </w:r>
    </w:p>
    <w:p w14:paraId="7506E777" w14:textId="77777777" w:rsidR="0074112B" w:rsidRDefault="00000000">
      <w:pPr>
        <w:numPr>
          <w:ilvl w:val="0"/>
          <w:numId w:val="8"/>
        </w:numPr>
        <w:spacing w:before="100" w:beforeAutospacing="1" w:after="100" w:afterAutospacing="1" w:line="240" w:lineRule="auto"/>
      </w:pPr>
      <w:r>
        <w:t xml:space="preserve">Performance degradation during workload spikes </w:t>
      </w:r>
    </w:p>
    <w:p w14:paraId="24EAC4C8" w14:textId="77777777" w:rsidR="0074112B" w:rsidRDefault="00000000">
      <w:pPr>
        <w:numPr>
          <w:ilvl w:val="0"/>
          <w:numId w:val="8"/>
        </w:numPr>
        <w:spacing w:before="100" w:beforeAutospacing="1" w:after="100" w:afterAutospacing="1" w:line="240" w:lineRule="auto"/>
      </w:pPr>
      <w:r>
        <w:t xml:space="preserve">Reduced Quality of Service (QoS) </w:t>
      </w:r>
    </w:p>
    <w:p w14:paraId="5D8BEC92" w14:textId="77777777" w:rsidR="0074112B" w:rsidRDefault="00000000">
      <w:pPr>
        <w:pStyle w:val="NormalWeb"/>
      </w:pPr>
      <w:r>
        <w:rPr>
          <w:rStyle w:val="Strong"/>
          <w:color w:val="000000" w:themeColor="text1"/>
        </w:rPr>
        <w:t>Conclusion:</w:t>
      </w:r>
      <w:r>
        <w:t xml:space="preserve"> </w:t>
      </w:r>
    </w:p>
    <w:p w14:paraId="5BFF748E" w14:textId="77777777" w:rsidR="0074112B" w:rsidRDefault="00000000">
      <w:pPr>
        <w:pStyle w:val="NormalWeb"/>
      </w:pPr>
      <w:r>
        <w:t xml:space="preserve">Although mathematically up to </w:t>
      </w:r>
      <w:r>
        <w:rPr>
          <w:rStyle w:val="Strong"/>
        </w:rPr>
        <w:t>6 additional VMs</w:t>
      </w:r>
      <w:r>
        <w:t xml:space="preserve"> appear possible, further allocation is </w:t>
      </w:r>
      <w:r>
        <w:rPr>
          <w:rStyle w:val="Strong"/>
        </w:rPr>
        <w:t>not advisable</w:t>
      </w:r>
      <w:r>
        <w:t xml:space="preserve"> unless monitoring confirms consistently low peak demand and sufficient performance headroom.</w:t>
      </w:r>
    </w:p>
    <w:p w14:paraId="72274B6B" w14:textId="77777777" w:rsidR="0074112B" w:rsidRDefault="00000000">
      <w:pPr>
        <w:pStyle w:val="Heading2"/>
        <w:rPr>
          <w:rFonts w:ascii="Times New Roman" w:hAnsi="Times New Roman"/>
          <w:color w:val="000000" w:themeColor="text1"/>
          <w:sz w:val="24"/>
          <w:szCs w:val="24"/>
        </w:rPr>
      </w:pPr>
      <w:r>
        <w:rPr>
          <w:rFonts w:ascii="Times New Roman" w:hAnsi="Times New Roman"/>
          <w:color w:val="000000" w:themeColor="text1"/>
          <w:sz w:val="24"/>
          <w:szCs w:val="24"/>
        </w:rPr>
        <w:t>2. Thin-Provisioned Storage Capacity Calculation</w:t>
      </w:r>
    </w:p>
    <w:p w14:paraId="68852DEC" w14:textId="77777777" w:rsidR="0074112B" w:rsidRDefault="00000000">
      <w:pPr>
        <w:pStyle w:val="NormalWeb"/>
        <w:rPr>
          <w:color w:val="000000" w:themeColor="text1"/>
        </w:rPr>
      </w:pPr>
      <w:r>
        <w:rPr>
          <w:rStyle w:val="Strong"/>
          <w:color w:val="000000" w:themeColor="text1"/>
        </w:rPr>
        <w:t>Given:</w:t>
      </w:r>
    </w:p>
    <w:p w14:paraId="583F9FDC" w14:textId="77777777" w:rsidR="0074112B" w:rsidRDefault="00000000">
      <w:pPr>
        <w:numPr>
          <w:ilvl w:val="0"/>
          <w:numId w:val="9"/>
        </w:numPr>
        <w:spacing w:before="100" w:beforeAutospacing="1" w:after="100" w:afterAutospacing="1" w:line="240" w:lineRule="auto"/>
        <w:rPr>
          <w:color w:val="000000" w:themeColor="text1"/>
          <w:sz w:val="24"/>
          <w:szCs w:val="24"/>
        </w:rPr>
      </w:pPr>
      <w:r>
        <w:rPr>
          <w:color w:val="000000" w:themeColor="text1"/>
          <w:sz w:val="24"/>
          <w:szCs w:val="24"/>
        </w:rPr>
        <w:t xml:space="preserve">Physical storage = 20 TB </w:t>
      </w:r>
    </w:p>
    <w:p w14:paraId="1BE48EB2" w14:textId="77777777" w:rsidR="0074112B" w:rsidRDefault="00000000">
      <w:pPr>
        <w:numPr>
          <w:ilvl w:val="0"/>
          <w:numId w:val="9"/>
        </w:numPr>
        <w:spacing w:before="100" w:beforeAutospacing="1" w:after="100" w:afterAutospacing="1" w:line="240" w:lineRule="auto"/>
        <w:rPr>
          <w:color w:val="000000" w:themeColor="text1"/>
          <w:sz w:val="24"/>
          <w:szCs w:val="24"/>
        </w:rPr>
      </w:pPr>
      <w:r>
        <w:rPr>
          <w:color w:val="000000" w:themeColor="text1"/>
          <w:sz w:val="24"/>
          <w:szCs w:val="24"/>
        </w:rPr>
        <w:t xml:space="preserve">Thin provisioning ratio = 3:1 </w:t>
      </w:r>
    </w:p>
    <w:p w14:paraId="2A42F8FD" w14:textId="77777777" w:rsidR="0074112B" w:rsidRDefault="00000000">
      <w:pPr>
        <w:numPr>
          <w:ilvl w:val="0"/>
          <w:numId w:val="9"/>
        </w:numPr>
        <w:spacing w:before="100" w:beforeAutospacing="1" w:after="100" w:afterAutospacing="1" w:line="240" w:lineRule="auto"/>
        <w:rPr>
          <w:color w:val="000000" w:themeColor="text1"/>
          <w:sz w:val="24"/>
          <w:szCs w:val="24"/>
        </w:rPr>
      </w:pPr>
      <w:r>
        <w:rPr>
          <w:color w:val="000000" w:themeColor="text1"/>
          <w:sz w:val="24"/>
          <w:szCs w:val="24"/>
        </w:rPr>
        <w:t xml:space="preserve">Each VM = 500 GB virtual disk </w:t>
      </w:r>
    </w:p>
    <w:p w14:paraId="6656CFD5" w14:textId="77777777" w:rsidR="0074112B" w:rsidRDefault="00000000">
      <w:pPr>
        <w:pStyle w:val="Heading4"/>
        <w:rPr>
          <w:rFonts w:ascii="Times New Roman" w:hAnsi="Times New Roman"/>
          <w:i w:val="0"/>
          <w:color w:val="000000" w:themeColor="text1"/>
          <w:sz w:val="24"/>
          <w:szCs w:val="24"/>
        </w:rPr>
      </w:pPr>
      <w:r>
        <w:rPr>
          <w:rFonts w:ascii="Times New Roman" w:hAnsi="Times New Roman"/>
          <w:i w:val="0"/>
          <w:color w:val="000000" w:themeColor="text1"/>
          <w:sz w:val="24"/>
          <w:szCs w:val="24"/>
        </w:rPr>
        <w:t>Step 1: Calculate Total Virtual Storage</w:t>
      </w:r>
    </w:p>
    <w:p w14:paraId="2B701AFC" w14:textId="77777777" w:rsidR="0074112B" w:rsidRDefault="00000000">
      <w:pPr>
        <w:rPr>
          <w:color w:val="000000" w:themeColor="text1"/>
          <w:sz w:val="24"/>
          <w:szCs w:val="24"/>
        </w:rPr>
      </w:pPr>
      <w:r>
        <w:rPr>
          <w:rStyle w:val="katex-mathml"/>
          <w:color w:val="000000" w:themeColor="text1"/>
          <w:sz w:val="24"/>
          <w:szCs w:val="24"/>
        </w:rPr>
        <w:t>20 TB×3=60 TB20 \</w:t>
      </w:r>
      <w:proofErr w:type="gramStart"/>
      <w:r>
        <w:rPr>
          <w:rStyle w:val="katex-mathml"/>
          <w:color w:val="000000" w:themeColor="text1"/>
          <w:sz w:val="24"/>
          <w:szCs w:val="24"/>
        </w:rPr>
        <w:t>text{ TB</w:t>
      </w:r>
      <w:proofErr w:type="gramEnd"/>
      <w:r>
        <w:rPr>
          <w:rStyle w:val="katex-mathml"/>
          <w:color w:val="000000" w:themeColor="text1"/>
          <w:sz w:val="24"/>
          <w:szCs w:val="24"/>
        </w:rPr>
        <w:t>} \times 3 = 60 \</w:t>
      </w:r>
      <w:proofErr w:type="gramStart"/>
      <w:r>
        <w:rPr>
          <w:rStyle w:val="katex-mathml"/>
          <w:color w:val="000000" w:themeColor="text1"/>
          <w:sz w:val="24"/>
          <w:szCs w:val="24"/>
        </w:rPr>
        <w:t>text{ TB</w:t>
      </w:r>
      <w:proofErr w:type="gramEnd"/>
      <w:r>
        <w:rPr>
          <w:rStyle w:val="katex-mathml"/>
          <w:color w:val="000000" w:themeColor="text1"/>
          <w:sz w:val="24"/>
          <w:szCs w:val="24"/>
        </w:rPr>
        <w:t>}</w:t>
      </w:r>
      <w:r>
        <w:rPr>
          <w:rStyle w:val="mord"/>
          <w:color w:val="000000" w:themeColor="text1"/>
          <w:sz w:val="24"/>
          <w:szCs w:val="24"/>
        </w:rPr>
        <w:t>20 TB</w:t>
      </w:r>
      <w:r>
        <w:rPr>
          <w:rStyle w:val="mbin"/>
          <w:color w:val="000000" w:themeColor="text1"/>
          <w:sz w:val="24"/>
          <w:szCs w:val="24"/>
        </w:rPr>
        <w:t>×</w:t>
      </w:r>
      <w:r>
        <w:rPr>
          <w:rStyle w:val="mord"/>
          <w:color w:val="000000" w:themeColor="text1"/>
          <w:sz w:val="24"/>
          <w:szCs w:val="24"/>
        </w:rPr>
        <w:t>3</w:t>
      </w:r>
      <w:r>
        <w:rPr>
          <w:rStyle w:val="mrel"/>
          <w:color w:val="000000" w:themeColor="text1"/>
          <w:sz w:val="24"/>
          <w:szCs w:val="24"/>
        </w:rPr>
        <w:t>=</w:t>
      </w:r>
      <w:r>
        <w:rPr>
          <w:rStyle w:val="mord"/>
          <w:color w:val="000000" w:themeColor="text1"/>
          <w:sz w:val="24"/>
          <w:szCs w:val="24"/>
        </w:rPr>
        <w:t>60 TB</w:t>
      </w:r>
      <w:r>
        <w:rPr>
          <w:color w:val="000000" w:themeColor="text1"/>
          <w:sz w:val="24"/>
          <w:szCs w:val="24"/>
        </w:rPr>
        <w:t xml:space="preserve"> </w:t>
      </w:r>
    </w:p>
    <w:p w14:paraId="06C81203" w14:textId="77777777" w:rsidR="0074112B" w:rsidRDefault="00000000">
      <w:pPr>
        <w:pStyle w:val="NormalWeb"/>
        <w:rPr>
          <w:color w:val="000000" w:themeColor="text1"/>
        </w:rPr>
      </w:pPr>
      <w:r>
        <w:rPr>
          <w:color w:val="000000" w:themeColor="text1"/>
        </w:rPr>
        <w:t>Convert to GB:</w:t>
      </w:r>
    </w:p>
    <w:p w14:paraId="4467B61C" w14:textId="77777777" w:rsidR="0074112B" w:rsidRDefault="00000000">
      <w:pPr>
        <w:rPr>
          <w:color w:val="000000" w:themeColor="text1"/>
          <w:sz w:val="24"/>
          <w:szCs w:val="24"/>
        </w:rPr>
      </w:pPr>
      <w:r>
        <w:rPr>
          <w:rStyle w:val="katex-mathml"/>
          <w:color w:val="000000" w:themeColor="text1"/>
          <w:sz w:val="24"/>
          <w:szCs w:val="24"/>
        </w:rPr>
        <w:t>60 TB=60,000 GB60 \</w:t>
      </w:r>
      <w:proofErr w:type="gramStart"/>
      <w:r>
        <w:rPr>
          <w:rStyle w:val="katex-mathml"/>
          <w:color w:val="000000" w:themeColor="text1"/>
          <w:sz w:val="24"/>
          <w:szCs w:val="24"/>
        </w:rPr>
        <w:t>text{ TB</w:t>
      </w:r>
      <w:proofErr w:type="gramEnd"/>
      <w:r>
        <w:rPr>
          <w:rStyle w:val="katex-mathml"/>
          <w:color w:val="000000" w:themeColor="text1"/>
          <w:sz w:val="24"/>
          <w:szCs w:val="24"/>
        </w:rPr>
        <w:t>} = 60,000 \</w:t>
      </w:r>
      <w:proofErr w:type="gramStart"/>
      <w:r>
        <w:rPr>
          <w:rStyle w:val="katex-mathml"/>
          <w:color w:val="000000" w:themeColor="text1"/>
          <w:sz w:val="24"/>
          <w:szCs w:val="24"/>
        </w:rPr>
        <w:t>text{ GB</w:t>
      </w:r>
      <w:proofErr w:type="gramEnd"/>
      <w:r>
        <w:rPr>
          <w:rStyle w:val="katex-mathml"/>
          <w:color w:val="000000" w:themeColor="text1"/>
          <w:sz w:val="24"/>
          <w:szCs w:val="24"/>
        </w:rPr>
        <w:t>}</w:t>
      </w:r>
      <w:r>
        <w:rPr>
          <w:rStyle w:val="mord"/>
          <w:color w:val="000000" w:themeColor="text1"/>
          <w:sz w:val="24"/>
          <w:szCs w:val="24"/>
        </w:rPr>
        <w:t>60 TB</w:t>
      </w:r>
      <w:r>
        <w:rPr>
          <w:rStyle w:val="mrel"/>
          <w:color w:val="000000" w:themeColor="text1"/>
          <w:sz w:val="24"/>
          <w:szCs w:val="24"/>
        </w:rPr>
        <w:t>=</w:t>
      </w:r>
      <w:r>
        <w:rPr>
          <w:rStyle w:val="mord"/>
          <w:color w:val="000000" w:themeColor="text1"/>
          <w:sz w:val="24"/>
          <w:szCs w:val="24"/>
        </w:rPr>
        <w:t>60</w:t>
      </w:r>
      <w:r>
        <w:rPr>
          <w:rStyle w:val="mpunct"/>
          <w:color w:val="000000" w:themeColor="text1"/>
          <w:sz w:val="24"/>
          <w:szCs w:val="24"/>
        </w:rPr>
        <w:t>,</w:t>
      </w:r>
      <w:r>
        <w:rPr>
          <w:rStyle w:val="mord"/>
          <w:color w:val="000000" w:themeColor="text1"/>
          <w:sz w:val="24"/>
          <w:szCs w:val="24"/>
        </w:rPr>
        <w:t>000 GB</w:t>
      </w:r>
      <w:r>
        <w:rPr>
          <w:color w:val="000000" w:themeColor="text1"/>
          <w:sz w:val="24"/>
          <w:szCs w:val="24"/>
        </w:rPr>
        <w:t xml:space="preserve"> </w:t>
      </w:r>
    </w:p>
    <w:p w14:paraId="59C232C7" w14:textId="77777777" w:rsidR="0074112B" w:rsidRDefault="00000000">
      <w:pPr>
        <w:pStyle w:val="Heading4"/>
        <w:rPr>
          <w:rFonts w:ascii="Times New Roman" w:hAnsi="Times New Roman"/>
          <w:i w:val="0"/>
          <w:color w:val="000000" w:themeColor="text1"/>
          <w:sz w:val="24"/>
          <w:szCs w:val="24"/>
        </w:rPr>
      </w:pPr>
      <w:r>
        <w:rPr>
          <w:rFonts w:ascii="Times New Roman" w:hAnsi="Times New Roman"/>
          <w:i w:val="0"/>
          <w:color w:val="000000" w:themeColor="text1"/>
          <w:sz w:val="24"/>
          <w:szCs w:val="24"/>
        </w:rPr>
        <w:t>Step 2: Calculate Maximum Number of VMs</w:t>
      </w:r>
    </w:p>
    <w:p w14:paraId="0A22D7A2" w14:textId="77777777" w:rsidR="0074112B" w:rsidRDefault="00000000">
      <w:pPr>
        <w:rPr>
          <w:color w:val="000000" w:themeColor="text1"/>
          <w:sz w:val="24"/>
          <w:szCs w:val="24"/>
        </w:rPr>
      </w:pPr>
      <w:r>
        <w:rPr>
          <w:rStyle w:val="katex-mathml"/>
          <w:color w:val="000000" w:themeColor="text1"/>
          <w:sz w:val="24"/>
          <w:szCs w:val="24"/>
        </w:rPr>
        <w:t>60,000500=120\</w:t>
      </w:r>
      <w:proofErr w:type="gramStart"/>
      <w:r>
        <w:rPr>
          <w:rStyle w:val="katex-mathml"/>
          <w:color w:val="000000" w:themeColor="text1"/>
          <w:sz w:val="24"/>
          <w:szCs w:val="24"/>
        </w:rPr>
        <w:t>frac{</w:t>
      </w:r>
      <w:proofErr w:type="gramEnd"/>
      <w:r>
        <w:rPr>
          <w:rStyle w:val="katex-mathml"/>
          <w:color w:val="000000" w:themeColor="text1"/>
          <w:sz w:val="24"/>
          <w:szCs w:val="24"/>
        </w:rPr>
        <w:t>60,000}{500} = 120</w:t>
      </w:r>
      <w:r>
        <w:rPr>
          <w:rStyle w:val="mord"/>
          <w:color w:val="000000" w:themeColor="text1"/>
          <w:sz w:val="24"/>
          <w:szCs w:val="24"/>
        </w:rPr>
        <w:t>50060</w:t>
      </w:r>
      <w:r>
        <w:rPr>
          <w:rStyle w:val="mpunct"/>
          <w:color w:val="000000" w:themeColor="text1"/>
          <w:sz w:val="24"/>
          <w:szCs w:val="24"/>
        </w:rPr>
        <w:t>,</w:t>
      </w:r>
      <w:r>
        <w:rPr>
          <w:rStyle w:val="mord"/>
          <w:color w:val="000000" w:themeColor="text1"/>
          <w:sz w:val="24"/>
          <w:szCs w:val="24"/>
        </w:rPr>
        <w:t>000</w:t>
      </w:r>
      <w:r>
        <w:rPr>
          <w:rStyle w:val="vlist-s"/>
          <w:color w:val="000000" w:themeColor="text1"/>
          <w:sz w:val="24"/>
          <w:szCs w:val="24"/>
        </w:rPr>
        <w:t>​</w:t>
      </w:r>
      <w:r>
        <w:rPr>
          <w:rStyle w:val="mrel"/>
          <w:color w:val="000000" w:themeColor="text1"/>
          <w:sz w:val="24"/>
          <w:szCs w:val="24"/>
        </w:rPr>
        <w:t>=</w:t>
      </w:r>
      <w:r>
        <w:rPr>
          <w:rStyle w:val="mord"/>
          <w:color w:val="000000" w:themeColor="text1"/>
          <w:sz w:val="24"/>
          <w:szCs w:val="24"/>
        </w:rPr>
        <w:t>120</w:t>
      </w:r>
      <w:r>
        <w:rPr>
          <w:color w:val="000000" w:themeColor="text1"/>
          <w:sz w:val="24"/>
          <w:szCs w:val="24"/>
        </w:rPr>
        <w:t xml:space="preserve"> </w:t>
      </w:r>
    </w:p>
    <w:p w14:paraId="75B7256F" w14:textId="77777777" w:rsidR="0074112B" w:rsidRDefault="00000000">
      <w:pPr>
        <w:pStyle w:val="NormalWeb"/>
        <w:rPr>
          <w:color w:val="000000" w:themeColor="text1"/>
        </w:rPr>
      </w:pPr>
      <w:r>
        <w:rPr>
          <w:rStyle w:val="Strong"/>
          <w:color w:val="000000" w:themeColor="text1"/>
        </w:rPr>
        <w:t>Answer:</w:t>
      </w:r>
      <w:r>
        <w:rPr>
          <w:color w:val="000000" w:themeColor="text1"/>
        </w:rPr>
        <w:t xml:space="preserve"> Maximum </w:t>
      </w:r>
      <w:r>
        <w:rPr>
          <w:rStyle w:val="Strong"/>
          <w:color w:val="000000" w:themeColor="text1"/>
        </w:rPr>
        <w:t>120 VMs</w:t>
      </w:r>
      <w:r>
        <w:rPr>
          <w:color w:val="000000" w:themeColor="text1"/>
        </w:rPr>
        <w:t xml:space="preserve"> can be provisioned.</w:t>
      </w:r>
    </w:p>
    <w:p w14:paraId="0E240D63" w14:textId="77777777" w:rsidR="0074112B" w:rsidRDefault="00000000">
      <w:pPr>
        <w:pStyle w:val="Heading4"/>
        <w:rPr>
          <w:rFonts w:ascii="Times New Roman" w:hAnsi="Times New Roman"/>
          <w:i w:val="0"/>
          <w:color w:val="000000" w:themeColor="text1"/>
          <w:sz w:val="24"/>
          <w:szCs w:val="24"/>
        </w:rPr>
      </w:pPr>
      <w:r>
        <w:rPr>
          <w:rFonts w:ascii="Times New Roman" w:hAnsi="Times New Roman"/>
          <w:i w:val="0"/>
          <w:color w:val="000000" w:themeColor="text1"/>
          <w:sz w:val="24"/>
          <w:szCs w:val="24"/>
        </w:rPr>
        <w:t>Risk Analysis</w:t>
      </w:r>
    </w:p>
    <w:p w14:paraId="18223E66" w14:textId="77777777" w:rsidR="0074112B" w:rsidRDefault="00000000">
      <w:pPr>
        <w:pStyle w:val="NormalWeb"/>
        <w:rPr>
          <w:color w:val="000000" w:themeColor="text1"/>
        </w:rPr>
      </w:pPr>
      <w:r>
        <w:rPr>
          <w:color w:val="000000" w:themeColor="text1"/>
        </w:rPr>
        <w:t>Thin provisioning assumes all VMs will not consume their allocated storage simultaneously.</w:t>
      </w:r>
    </w:p>
    <w:p w14:paraId="74C081B4" w14:textId="77777777" w:rsidR="0074112B" w:rsidRDefault="00000000">
      <w:pPr>
        <w:pStyle w:val="NormalWeb"/>
        <w:rPr>
          <w:color w:val="000000" w:themeColor="text1"/>
        </w:rPr>
      </w:pPr>
      <w:r>
        <w:rPr>
          <w:color w:val="000000" w:themeColor="text1"/>
        </w:rPr>
        <w:t>Potential risks:</w:t>
      </w:r>
    </w:p>
    <w:p w14:paraId="183CCE81" w14:textId="77777777" w:rsidR="0074112B" w:rsidRDefault="00000000">
      <w:pPr>
        <w:numPr>
          <w:ilvl w:val="0"/>
          <w:numId w:val="10"/>
        </w:numPr>
        <w:spacing w:before="100" w:beforeAutospacing="1" w:after="100" w:afterAutospacing="1" w:line="240" w:lineRule="auto"/>
        <w:rPr>
          <w:color w:val="000000" w:themeColor="text1"/>
          <w:sz w:val="24"/>
          <w:szCs w:val="24"/>
        </w:rPr>
      </w:pPr>
      <w:r>
        <w:rPr>
          <w:color w:val="000000" w:themeColor="text1"/>
          <w:sz w:val="24"/>
          <w:szCs w:val="24"/>
        </w:rPr>
        <w:t xml:space="preserve">Storage over-subscription </w:t>
      </w:r>
    </w:p>
    <w:p w14:paraId="6FCAE4EE" w14:textId="77777777" w:rsidR="0074112B" w:rsidRDefault="00000000">
      <w:pPr>
        <w:numPr>
          <w:ilvl w:val="0"/>
          <w:numId w:val="10"/>
        </w:numPr>
        <w:spacing w:before="100" w:beforeAutospacing="1" w:after="100" w:afterAutospacing="1" w:line="240" w:lineRule="auto"/>
        <w:rPr>
          <w:color w:val="000000" w:themeColor="text1"/>
          <w:sz w:val="24"/>
          <w:szCs w:val="24"/>
        </w:rPr>
      </w:pPr>
      <w:r>
        <w:rPr>
          <w:color w:val="000000" w:themeColor="text1"/>
          <w:sz w:val="24"/>
          <w:szCs w:val="24"/>
        </w:rPr>
        <w:t xml:space="preserve">Sudden capacity exhaustion </w:t>
      </w:r>
    </w:p>
    <w:p w14:paraId="55BD75E5" w14:textId="77777777" w:rsidR="0074112B" w:rsidRDefault="00000000">
      <w:pPr>
        <w:numPr>
          <w:ilvl w:val="0"/>
          <w:numId w:val="10"/>
        </w:numPr>
        <w:spacing w:before="100" w:beforeAutospacing="1" w:after="100" w:afterAutospacing="1" w:line="240" w:lineRule="auto"/>
        <w:rPr>
          <w:color w:val="000000" w:themeColor="text1"/>
          <w:sz w:val="24"/>
          <w:szCs w:val="24"/>
        </w:rPr>
      </w:pPr>
      <w:r>
        <w:rPr>
          <w:color w:val="000000" w:themeColor="text1"/>
          <w:sz w:val="24"/>
          <w:szCs w:val="24"/>
        </w:rPr>
        <w:t xml:space="preserve">Application failures </w:t>
      </w:r>
    </w:p>
    <w:p w14:paraId="6060C0B5" w14:textId="77777777" w:rsidR="0074112B" w:rsidRDefault="00000000">
      <w:pPr>
        <w:numPr>
          <w:ilvl w:val="0"/>
          <w:numId w:val="10"/>
        </w:numPr>
        <w:spacing w:before="100" w:beforeAutospacing="1" w:after="100" w:afterAutospacing="1" w:line="240" w:lineRule="auto"/>
        <w:rPr>
          <w:color w:val="000000" w:themeColor="text1"/>
          <w:sz w:val="24"/>
          <w:szCs w:val="24"/>
        </w:rPr>
      </w:pPr>
      <w:r>
        <w:rPr>
          <w:color w:val="000000" w:themeColor="text1"/>
          <w:sz w:val="24"/>
          <w:szCs w:val="24"/>
        </w:rPr>
        <w:t xml:space="preserve">Data write errors </w:t>
      </w:r>
    </w:p>
    <w:p w14:paraId="7ACDDCE2" w14:textId="77777777" w:rsidR="0074112B" w:rsidRDefault="00000000">
      <w:pPr>
        <w:pStyle w:val="NormalWeb"/>
        <w:rPr>
          <w:color w:val="000000" w:themeColor="text1"/>
        </w:rPr>
      </w:pPr>
      <w:r>
        <w:rPr>
          <w:rStyle w:val="Strong"/>
          <w:color w:val="000000" w:themeColor="text1"/>
        </w:rPr>
        <w:t>Recommendation:</w:t>
      </w:r>
      <w:r>
        <w:rPr>
          <w:color w:val="000000" w:themeColor="text1"/>
        </w:rPr>
        <w:t xml:space="preserve"> Implement:</w:t>
      </w:r>
    </w:p>
    <w:p w14:paraId="469FB0FA" w14:textId="77777777" w:rsidR="0074112B" w:rsidRDefault="00000000">
      <w:pPr>
        <w:numPr>
          <w:ilvl w:val="0"/>
          <w:numId w:val="11"/>
        </w:numPr>
        <w:spacing w:before="100" w:beforeAutospacing="1" w:after="100" w:afterAutospacing="1" w:line="240" w:lineRule="auto"/>
        <w:rPr>
          <w:color w:val="000000" w:themeColor="text1"/>
          <w:sz w:val="24"/>
          <w:szCs w:val="24"/>
        </w:rPr>
      </w:pPr>
      <w:r>
        <w:rPr>
          <w:color w:val="000000" w:themeColor="text1"/>
          <w:sz w:val="24"/>
          <w:szCs w:val="24"/>
        </w:rPr>
        <w:lastRenderedPageBreak/>
        <w:t xml:space="preserve">Storage monitoring </w:t>
      </w:r>
    </w:p>
    <w:p w14:paraId="77554FCB" w14:textId="77777777" w:rsidR="0074112B" w:rsidRDefault="00000000">
      <w:pPr>
        <w:numPr>
          <w:ilvl w:val="0"/>
          <w:numId w:val="11"/>
        </w:numPr>
        <w:spacing w:before="100" w:beforeAutospacing="1" w:after="100" w:afterAutospacing="1" w:line="240" w:lineRule="auto"/>
        <w:rPr>
          <w:color w:val="000000" w:themeColor="text1"/>
          <w:sz w:val="24"/>
          <w:szCs w:val="24"/>
        </w:rPr>
      </w:pPr>
      <w:r>
        <w:rPr>
          <w:color w:val="000000" w:themeColor="text1"/>
          <w:sz w:val="24"/>
          <w:szCs w:val="24"/>
        </w:rPr>
        <w:t xml:space="preserve">Automated alerts </w:t>
      </w:r>
    </w:p>
    <w:p w14:paraId="1EE30AF2" w14:textId="77777777" w:rsidR="0074112B" w:rsidRDefault="00000000">
      <w:pPr>
        <w:numPr>
          <w:ilvl w:val="0"/>
          <w:numId w:val="11"/>
        </w:numPr>
        <w:spacing w:before="100" w:beforeAutospacing="1" w:after="100" w:afterAutospacing="1" w:line="240" w:lineRule="auto"/>
        <w:rPr>
          <w:color w:val="000000" w:themeColor="text1"/>
          <w:sz w:val="24"/>
          <w:szCs w:val="24"/>
        </w:rPr>
      </w:pPr>
      <w:r>
        <w:rPr>
          <w:color w:val="000000" w:themeColor="text1"/>
          <w:sz w:val="24"/>
          <w:szCs w:val="24"/>
        </w:rPr>
        <w:t xml:space="preserve">Capacity forecasting </w:t>
      </w:r>
    </w:p>
    <w:p w14:paraId="0727A47C" w14:textId="77777777" w:rsidR="0074112B" w:rsidRDefault="00000000">
      <w:pPr>
        <w:numPr>
          <w:ilvl w:val="0"/>
          <w:numId w:val="11"/>
        </w:numPr>
        <w:spacing w:before="100" w:beforeAutospacing="1" w:after="100" w:afterAutospacing="1" w:line="240" w:lineRule="auto"/>
        <w:rPr>
          <w:color w:val="000000" w:themeColor="text1"/>
          <w:sz w:val="24"/>
          <w:szCs w:val="24"/>
        </w:rPr>
      </w:pPr>
      <w:r>
        <w:rPr>
          <w:color w:val="000000" w:themeColor="text1"/>
          <w:sz w:val="24"/>
          <w:szCs w:val="24"/>
        </w:rPr>
        <w:t xml:space="preserve">Dynamic storage expansion </w:t>
      </w:r>
    </w:p>
    <w:p w14:paraId="16DDCFDD" w14:textId="77777777" w:rsidR="0074112B" w:rsidRDefault="00000000">
      <w:pPr>
        <w:pStyle w:val="Heading1"/>
        <w:rPr>
          <w:rFonts w:ascii="Times New Roman" w:hAnsi="Times New Roman"/>
          <w:color w:val="000000" w:themeColor="text1"/>
          <w:sz w:val="24"/>
          <w:szCs w:val="24"/>
        </w:rPr>
      </w:pPr>
      <w:r>
        <w:rPr>
          <w:rFonts w:ascii="Times New Roman" w:hAnsi="Times New Roman"/>
          <w:color w:val="000000" w:themeColor="text1"/>
          <w:sz w:val="24"/>
          <w:szCs w:val="24"/>
        </w:rPr>
        <w:t>3. Security Implications of Multi-Tenancy in Cloud Datacenters</w:t>
      </w:r>
    </w:p>
    <w:p w14:paraId="567C0835" w14:textId="77777777" w:rsidR="0074112B" w:rsidRDefault="00000000">
      <w:pPr>
        <w:pStyle w:val="Heading2"/>
        <w:rPr>
          <w:rFonts w:ascii="Times New Roman" w:hAnsi="Times New Roman"/>
          <w:color w:val="000000" w:themeColor="text1"/>
          <w:sz w:val="24"/>
          <w:szCs w:val="24"/>
        </w:rPr>
      </w:pPr>
      <w:r>
        <w:rPr>
          <w:rFonts w:ascii="Times New Roman" w:hAnsi="Times New Roman"/>
          <w:color w:val="000000" w:themeColor="text1"/>
          <w:sz w:val="24"/>
          <w:szCs w:val="24"/>
        </w:rPr>
        <w:t>Introduction</w:t>
      </w:r>
    </w:p>
    <w:p w14:paraId="6F53B88F" w14:textId="77777777" w:rsidR="0074112B" w:rsidRDefault="00000000">
      <w:pPr>
        <w:pStyle w:val="NormalWeb"/>
        <w:rPr>
          <w:color w:val="000000" w:themeColor="text1"/>
        </w:rPr>
      </w:pPr>
      <w:r>
        <w:rPr>
          <w:color w:val="000000" w:themeColor="text1"/>
        </w:rPr>
        <w:t>Multi-tenancy allows multiple customers (tenants) to share the same physical infrastructure while maintaining logical isolation.</w:t>
      </w:r>
    </w:p>
    <w:p w14:paraId="79DC47F2"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Benefits of Virtualization for Isolation</w:t>
      </w:r>
    </w:p>
    <w:p w14:paraId="12C114D0" w14:textId="77777777" w:rsidR="0074112B" w:rsidRDefault="00000000">
      <w:pPr>
        <w:pStyle w:val="NormalWeb"/>
        <w:rPr>
          <w:color w:val="000000" w:themeColor="text1"/>
        </w:rPr>
      </w:pPr>
      <w:r>
        <w:rPr>
          <w:color w:val="000000" w:themeColor="text1"/>
        </w:rPr>
        <w:t>Virtualization enhances security by:</w:t>
      </w:r>
    </w:p>
    <w:p w14:paraId="144839D2" w14:textId="77777777" w:rsidR="0074112B" w:rsidRDefault="00000000">
      <w:pPr>
        <w:numPr>
          <w:ilvl w:val="0"/>
          <w:numId w:val="12"/>
        </w:numPr>
        <w:spacing w:before="100" w:beforeAutospacing="1" w:after="100" w:afterAutospacing="1" w:line="240" w:lineRule="auto"/>
        <w:rPr>
          <w:color w:val="000000" w:themeColor="text1"/>
          <w:sz w:val="24"/>
          <w:szCs w:val="24"/>
        </w:rPr>
      </w:pPr>
      <w:r>
        <w:rPr>
          <w:color w:val="000000" w:themeColor="text1"/>
          <w:sz w:val="24"/>
          <w:szCs w:val="24"/>
        </w:rPr>
        <w:t xml:space="preserve">Separating guest operating systems </w:t>
      </w:r>
    </w:p>
    <w:p w14:paraId="31DEE0FE" w14:textId="77777777" w:rsidR="0074112B" w:rsidRDefault="00000000">
      <w:pPr>
        <w:numPr>
          <w:ilvl w:val="0"/>
          <w:numId w:val="12"/>
        </w:numPr>
        <w:spacing w:before="100" w:beforeAutospacing="1" w:after="100" w:afterAutospacing="1" w:line="240" w:lineRule="auto"/>
        <w:rPr>
          <w:color w:val="000000" w:themeColor="text1"/>
          <w:sz w:val="24"/>
          <w:szCs w:val="24"/>
        </w:rPr>
      </w:pPr>
      <w:r>
        <w:rPr>
          <w:color w:val="000000" w:themeColor="text1"/>
          <w:sz w:val="24"/>
          <w:szCs w:val="24"/>
        </w:rPr>
        <w:t xml:space="preserve">Restricting direct hardware access </w:t>
      </w:r>
    </w:p>
    <w:p w14:paraId="4E6A307D" w14:textId="77777777" w:rsidR="0074112B" w:rsidRDefault="00000000">
      <w:pPr>
        <w:numPr>
          <w:ilvl w:val="0"/>
          <w:numId w:val="12"/>
        </w:numPr>
        <w:spacing w:before="100" w:beforeAutospacing="1" w:after="100" w:afterAutospacing="1" w:line="240" w:lineRule="auto"/>
        <w:rPr>
          <w:color w:val="000000" w:themeColor="text1"/>
          <w:sz w:val="24"/>
          <w:szCs w:val="24"/>
        </w:rPr>
      </w:pPr>
      <w:r>
        <w:rPr>
          <w:color w:val="000000" w:themeColor="text1"/>
          <w:sz w:val="24"/>
          <w:szCs w:val="24"/>
        </w:rPr>
        <w:t xml:space="preserve">Providing virtual network segmentation </w:t>
      </w:r>
    </w:p>
    <w:p w14:paraId="5AD2F86F" w14:textId="77777777" w:rsidR="0074112B" w:rsidRDefault="00000000">
      <w:pPr>
        <w:numPr>
          <w:ilvl w:val="0"/>
          <w:numId w:val="12"/>
        </w:numPr>
        <w:spacing w:before="100" w:beforeAutospacing="1" w:after="100" w:afterAutospacing="1" w:line="240" w:lineRule="auto"/>
        <w:rPr>
          <w:color w:val="000000" w:themeColor="text1"/>
          <w:sz w:val="24"/>
          <w:szCs w:val="24"/>
        </w:rPr>
      </w:pPr>
      <w:r>
        <w:rPr>
          <w:color w:val="000000" w:themeColor="text1"/>
          <w:sz w:val="24"/>
          <w:szCs w:val="24"/>
        </w:rPr>
        <w:t xml:space="preserve">Enabling independent resource allocation </w:t>
      </w:r>
    </w:p>
    <w:p w14:paraId="6A91B009" w14:textId="77777777" w:rsidR="0074112B" w:rsidRDefault="00000000">
      <w:pPr>
        <w:pStyle w:val="NormalWeb"/>
        <w:rPr>
          <w:color w:val="000000" w:themeColor="text1"/>
        </w:rPr>
      </w:pPr>
      <w:r>
        <w:rPr>
          <w:rStyle w:val="Strong"/>
          <w:color w:val="000000" w:themeColor="text1"/>
        </w:rPr>
        <w:t>Advantages:</w:t>
      </w:r>
    </w:p>
    <w:p w14:paraId="721B30D1" w14:textId="77777777" w:rsidR="0074112B" w:rsidRDefault="00000000">
      <w:pPr>
        <w:numPr>
          <w:ilvl w:val="0"/>
          <w:numId w:val="13"/>
        </w:numPr>
        <w:spacing w:before="100" w:beforeAutospacing="1" w:after="100" w:afterAutospacing="1" w:line="240" w:lineRule="auto"/>
        <w:rPr>
          <w:color w:val="000000" w:themeColor="text1"/>
          <w:sz w:val="24"/>
          <w:szCs w:val="24"/>
        </w:rPr>
      </w:pPr>
      <w:r>
        <w:rPr>
          <w:color w:val="000000" w:themeColor="text1"/>
          <w:sz w:val="24"/>
          <w:szCs w:val="24"/>
        </w:rPr>
        <w:t xml:space="preserve">Improved resource utilization </w:t>
      </w:r>
    </w:p>
    <w:p w14:paraId="182CC32E" w14:textId="77777777" w:rsidR="0074112B" w:rsidRDefault="00000000">
      <w:pPr>
        <w:numPr>
          <w:ilvl w:val="0"/>
          <w:numId w:val="13"/>
        </w:numPr>
        <w:spacing w:before="100" w:beforeAutospacing="1" w:after="100" w:afterAutospacing="1" w:line="240" w:lineRule="auto"/>
        <w:rPr>
          <w:color w:val="000000" w:themeColor="text1"/>
          <w:sz w:val="24"/>
          <w:szCs w:val="24"/>
        </w:rPr>
      </w:pPr>
      <w:r>
        <w:rPr>
          <w:color w:val="000000" w:themeColor="text1"/>
          <w:sz w:val="24"/>
          <w:szCs w:val="24"/>
        </w:rPr>
        <w:t xml:space="preserve">Cost efficiency </w:t>
      </w:r>
    </w:p>
    <w:p w14:paraId="08487BEE" w14:textId="77777777" w:rsidR="0074112B" w:rsidRDefault="00000000">
      <w:pPr>
        <w:numPr>
          <w:ilvl w:val="0"/>
          <w:numId w:val="13"/>
        </w:numPr>
        <w:spacing w:before="100" w:beforeAutospacing="1" w:after="100" w:afterAutospacing="1" w:line="240" w:lineRule="auto"/>
        <w:rPr>
          <w:color w:val="000000" w:themeColor="text1"/>
          <w:sz w:val="24"/>
          <w:szCs w:val="24"/>
        </w:rPr>
      </w:pPr>
      <w:r>
        <w:rPr>
          <w:color w:val="000000" w:themeColor="text1"/>
          <w:sz w:val="24"/>
          <w:szCs w:val="24"/>
        </w:rPr>
        <w:t xml:space="preserve">Flexible workload deployment </w:t>
      </w:r>
    </w:p>
    <w:p w14:paraId="5FC7001F" w14:textId="77777777" w:rsidR="0074112B" w:rsidRDefault="00000000">
      <w:pPr>
        <w:numPr>
          <w:ilvl w:val="0"/>
          <w:numId w:val="13"/>
        </w:numPr>
        <w:spacing w:before="100" w:beforeAutospacing="1" w:after="100" w:afterAutospacing="1" w:line="240" w:lineRule="auto"/>
        <w:rPr>
          <w:color w:val="000000" w:themeColor="text1"/>
          <w:sz w:val="24"/>
          <w:szCs w:val="24"/>
        </w:rPr>
      </w:pPr>
      <w:r>
        <w:rPr>
          <w:color w:val="000000" w:themeColor="text1"/>
          <w:sz w:val="24"/>
          <w:szCs w:val="24"/>
        </w:rPr>
        <w:t xml:space="preserve">Simplified management </w:t>
      </w:r>
    </w:p>
    <w:p w14:paraId="705C9AF9" w14:textId="77777777" w:rsidR="0074112B" w:rsidRDefault="00000000">
      <w:pPr>
        <w:pStyle w:val="Heading2"/>
        <w:rPr>
          <w:rFonts w:ascii="Times New Roman" w:hAnsi="Times New Roman"/>
          <w:color w:val="000000" w:themeColor="text1"/>
          <w:sz w:val="24"/>
          <w:szCs w:val="24"/>
        </w:rPr>
      </w:pPr>
      <w:r>
        <w:rPr>
          <w:rFonts w:ascii="Times New Roman" w:hAnsi="Times New Roman"/>
          <w:color w:val="000000" w:themeColor="text1"/>
          <w:sz w:val="24"/>
          <w:szCs w:val="24"/>
        </w:rPr>
        <w:t>How Virtualization Can Weaken Isolation</w:t>
      </w:r>
    </w:p>
    <w:p w14:paraId="2BB22A02"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1. Hypervisor Attacks</w:t>
      </w:r>
    </w:p>
    <w:p w14:paraId="6D0269C3" w14:textId="77777777" w:rsidR="0074112B" w:rsidRDefault="00000000">
      <w:pPr>
        <w:pStyle w:val="NormalWeb"/>
        <w:rPr>
          <w:color w:val="000000" w:themeColor="text1"/>
        </w:rPr>
      </w:pPr>
      <w:r>
        <w:rPr>
          <w:color w:val="000000" w:themeColor="text1"/>
        </w:rPr>
        <w:t xml:space="preserve">A compromised VM may attempt a </w:t>
      </w:r>
      <w:r>
        <w:rPr>
          <w:rStyle w:val="Strong"/>
          <w:color w:val="000000" w:themeColor="text1"/>
        </w:rPr>
        <w:t>VM Escape</w:t>
      </w:r>
      <w:r>
        <w:rPr>
          <w:color w:val="000000" w:themeColor="text1"/>
        </w:rPr>
        <w:t xml:space="preserve"> attack to access the hypervisor.</w:t>
      </w:r>
    </w:p>
    <w:p w14:paraId="10A05248" w14:textId="77777777" w:rsidR="0074112B" w:rsidRDefault="00000000">
      <w:pPr>
        <w:pStyle w:val="NormalWeb"/>
        <w:rPr>
          <w:color w:val="000000" w:themeColor="text1"/>
        </w:rPr>
      </w:pPr>
      <w:r>
        <w:rPr>
          <w:rStyle w:val="Strong"/>
          <w:color w:val="000000" w:themeColor="text1"/>
        </w:rPr>
        <w:t>Impact:</w:t>
      </w:r>
    </w:p>
    <w:p w14:paraId="7181521F" w14:textId="77777777" w:rsidR="0074112B" w:rsidRDefault="00000000">
      <w:pPr>
        <w:numPr>
          <w:ilvl w:val="0"/>
          <w:numId w:val="14"/>
        </w:numPr>
        <w:spacing w:before="100" w:beforeAutospacing="1" w:after="100" w:afterAutospacing="1" w:line="240" w:lineRule="auto"/>
        <w:rPr>
          <w:color w:val="000000" w:themeColor="text1"/>
          <w:sz w:val="24"/>
          <w:szCs w:val="24"/>
        </w:rPr>
      </w:pPr>
      <w:r>
        <w:rPr>
          <w:color w:val="000000" w:themeColor="text1"/>
          <w:sz w:val="24"/>
          <w:szCs w:val="24"/>
        </w:rPr>
        <w:t xml:space="preserve">Control over neighboring VMs </w:t>
      </w:r>
    </w:p>
    <w:p w14:paraId="0938516C" w14:textId="77777777" w:rsidR="0074112B" w:rsidRDefault="00000000">
      <w:pPr>
        <w:numPr>
          <w:ilvl w:val="0"/>
          <w:numId w:val="14"/>
        </w:numPr>
        <w:spacing w:before="100" w:beforeAutospacing="1" w:after="100" w:afterAutospacing="1" w:line="240" w:lineRule="auto"/>
        <w:rPr>
          <w:color w:val="000000" w:themeColor="text1"/>
          <w:sz w:val="24"/>
          <w:szCs w:val="24"/>
        </w:rPr>
      </w:pPr>
      <w:r>
        <w:rPr>
          <w:color w:val="000000" w:themeColor="text1"/>
          <w:sz w:val="24"/>
          <w:szCs w:val="24"/>
        </w:rPr>
        <w:t xml:space="preserve">Data theft </w:t>
      </w:r>
    </w:p>
    <w:p w14:paraId="50984DE9" w14:textId="77777777" w:rsidR="0074112B" w:rsidRDefault="00000000">
      <w:pPr>
        <w:numPr>
          <w:ilvl w:val="0"/>
          <w:numId w:val="14"/>
        </w:numPr>
        <w:spacing w:before="100" w:beforeAutospacing="1" w:after="100" w:afterAutospacing="1" w:line="240" w:lineRule="auto"/>
        <w:rPr>
          <w:color w:val="000000" w:themeColor="text1"/>
          <w:sz w:val="24"/>
          <w:szCs w:val="24"/>
        </w:rPr>
      </w:pPr>
      <w:r>
        <w:rPr>
          <w:color w:val="000000" w:themeColor="text1"/>
          <w:sz w:val="24"/>
          <w:szCs w:val="24"/>
        </w:rPr>
        <w:t xml:space="preserve">Service disruption </w:t>
      </w:r>
    </w:p>
    <w:p w14:paraId="7DF1CDE4"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2. Side-Channel Attacks</w:t>
      </w:r>
    </w:p>
    <w:p w14:paraId="40749366" w14:textId="77777777" w:rsidR="0074112B" w:rsidRDefault="00000000">
      <w:pPr>
        <w:pStyle w:val="NormalWeb"/>
        <w:rPr>
          <w:color w:val="000000" w:themeColor="text1"/>
        </w:rPr>
      </w:pPr>
      <w:r>
        <w:rPr>
          <w:color w:val="000000" w:themeColor="text1"/>
        </w:rPr>
        <w:t>Attackers exploit shared resources such as:</w:t>
      </w:r>
    </w:p>
    <w:p w14:paraId="5347755D" w14:textId="77777777" w:rsidR="0074112B" w:rsidRDefault="00000000">
      <w:pPr>
        <w:numPr>
          <w:ilvl w:val="0"/>
          <w:numId w:val="15"/>
        </w:numPr>
        <w:spacing w:before="100" w:beforeAutospacing="1" w:after="100" w:afterAutospacing="1" w:line="240" w:lineRule="auto"/>
        <w:rPr>
          <w:color w:val="000000" w:themeColor="text1"/>
          <w:sz w:val="24"/>
          <w:szCs w:val="24"/>
        </w:rPr>
      </w:pPr>
      <w:r>
        <w:rPr>
          <w:color w:val="000000" w:themeColor="text1"/>
          <w:sz w:val="24"/>
          <w:szCs w:val="24"/>
        </w:rPr>
        <w:t xml:space="preserve">CPU cache </w:t>
      </w:r>
    </w:p>
    <w:p w14:paraId="776E4B4C" w14:textId="77777777" w:rsidR="0074112B" w:rsidRDefault="00000000">
      <w:pPr>
        <w:numPr>
          <w:ilvl w:val="0"/>
          <w:numId w:val="15"/>
        </w:numPr>
        <w:spacing w:before="100" w:beforeAutospacing="1" w:after="100" w:afterAutospacing="1" w:line="240" w:lineRule="auto"/>
        <w:rPr>
          <w:color w:val="000000" w:themeColor="text1"/>
          <w:sz w:val="24"/>
          <w:szCs w:val="24"/>
        </w:rPr>
      </w:pPr>
      <w:r>
        <w:rPr>
          <w:color w:val="000000" w:themeColor="text1"/>
          <w:sz w:val="24"/>
          <w:szCs w:val="24"/>
        </w:rPr>
        <w:t xml:space="preserve">Memory buses </w:t>
      </w:r>
    </w:p>
    <w:p w14:paraId="5D4B8CA2" w14:textId="77777777" w:rsidR="0074112B" w:rsidRDefault="00000000">
      <w:pPr>
        <w:numPr>
          <w:ilvl w:val="0"/>
          <w:numId w:val="15"/>
        </w:numPr>
        <w:spacing w:before="100" w:beforeAutospacing="1" w:after="100" w:afterAutospacing="1" w:line="240" w:lineRule="auto"/>
        <w:rPr>
          <w:color w:val="000000" w:themeColor="text1"/>
          <w:sz w:val="24"/>
          <w:szCs w:val="24"/>
        </w:rPr>
      </w:pPr>
      <w:r>
        <w:rPr>
          <w:color w:val="000000" w:themeColor="text1"/>
          <w:sz w:val="24"/>
          <w:szCs w:val="24"/>
        </w:rPr>
        <w:t xml:space="preserve">Branch predictors </w:t>
      </w:r>
    </w:p>
    <w:p w14:paraId="365EFD97" w14:textId="77777777" w:rsidR="0074112B" w:rsidRDefault="00000000">
      <w:pPr>
        <w:pStyle w:val="NormalWeb"/>
        <w:rPr>
          <w:color w:val="000000" w:themeColor="text1"/>
        </w:rPr>
      </w:pPr>
      <w:r>
        <w:rPr>
          <w:rStyle w:val="Strong"/>
          <w:color w:val="000000" w:themeColor="text1"/>
        </w:rPr>
        <w:t>Impact:</w:t>
      </w:r>
    </w:p>
    <w:p w14:paraId="7533626B" w14:textId="77777777" w:rsidR="0074112B" w:rsidRDefault="00000000">
      <w:pPr>
        <w:numPr>
          <w:ilvl w:val="0"/>
          <w:numId w:val="16"/>
        </w:numPr>
        <w:spacing w:before="100" w:beforeAutospacing="1" w:after="100" w:afterAutospacing="1" w:line="240" w:lineRule="auto"/>
        <w:rPr>
          <w:color w:val="000000" w:themeColor="text1"/>
          <w:sz w:val="24"/>
          <w:szCs w:val="24"/>
        </w:rPr>
      </w:pPr>
      <w:r>
        <w:rPr>
          <w:color w:val="000000" w:themeColor="text1"/>
          <w:sz w:val="24"/>
          <w:szCs w:val="24"/>
        </w:rPr>
        <w:lastRenderedPageBreak/>
        <w:t xml:space="preserve">Leakage of cryptographic keys </w:t>
      </w:r>
    </w:p>
    <w:p w14:paraId="4F539789" w14:textId="77777777" w:rsidR="0074112B" w:rsidRDefault="00000000">
      <w:pPr>
        <w:numPr>
          <w:ilvl w:val="0"/>
          <w:numId w:val="16"/>
        </w:numPr>
        <w:spacing w:before="100" w:beforeAutospacing="1" w:after="100" w:afterAutospacing="1" w:line="240" w:lineRule="auto"/>
        <w:rPr>
          <w:color w:val="000000" w:themeColor="text1"/>
          <w:sz w:val="24"/>
          <w:szCs w:val="24"/>
        </w:rPr>
      </w:pPr>
      <w:r>
        <w:rPr>
          <w:color w:val="000000" w:themeColor="text1"/>
          <w:sz w:val="24"/>
          <w:szCs w:val="24"/>
        </w:rPr>
        <w:t xml:space="preserve">Unauthorized information disclosure </w:t>
      </w:r>
    </w:p>
    <w:p w14:paraId="54E93590"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3. Shared Storage Risks</w:t>
      </w:r>
    </w:p>
    <w:p w14:paraId="11B8CA81" w14:textId="77777777" w:rsidR="0074112B" w:rsidRDefault="00000000">
      <w:pPr>
        <w:pStyle w:val="NormalWeb"/>
        <w:rPr>
          <w:color w:val="000000" w:themeColor="text1"/>
        </w:rPr>
      </w:pPr>
      <w:r>
        <w:rPr>
          <w:color w:val="000000" w:themeColor="text1"/>
        </w:rPr>
        <w:t>Improper storage isolation may expose:</w:t>
      </w:r>
    </w:p>
    <w:p w14:paraId="793D6DA2" w14:textId="77777777" w:rsidR="0074112B" w:rsidRDefault="00000000">
      <w:pPr>
        <w:numPr>
          <w:ilvl w:val="0"/>
          <w:numId w:val="17"/>
        </w:numPr>
        <w:spacing w:before="100" w:beforeAutospacing="1" w:after="100" w:afterAutospacing="1" w:line="240" w:lineRule="auto"/>
        <w:rPr>
          <w:color w:val="000000" w:themeColor="text1"/>
          <w:sz w:val="24"/>
          <w:szCs w:val="24"/>
        </w:rPr>
      </w:pPr>
      <w:r>
        <w:rPr>
          <w:color w:val="000000" w:themeColor="text1"/>
          <w:sz w:val="24"/>
          <w:szCs w:val="24"/>
        </w:rPr>
        <w:t xml:space="preserve">Sensitive files </w:t>
      </w:r>
    </w:p>
    <w:p w14:paraId="44A3D796" w14:textId="77777777" w:rsidR="0074112B" w:rsidRDefault="00000000">
      <w:pPr>
        <w:numPr>
          <w:ilvl w:val="0"/>
          <w:numId w:val="17"/>
        </w:numPr>
        <w:spacing w:before="100" w:beforeAutospacing="1" w:after="100" w:afterAutospacing="1" w:line="240" w:lineRule="auto"/>
        <w:rPr>
          <w:color w:val="000000" w:themeColor="text1"/>
          <w:sz w:val="24"/>
          <w:szCs w:val="24"/>
        </w:rPr>
      </w:pPr>
      <w:r>
        <w:rPr>
          <w:color w:val="000000" w:themeColor="text1"/>
          <w:sz w:val="24"/>
          <w:szCs w:val="24"/>
        </w:rPr>
        <w:t xml:space="preserve">Snapshots </w:t>
      </w:r>
    </w:p>
    <w:p w14:paraId="5C927985" w14:textId="77777777" w:rsidR="0074112B" w:rsidRDefault="00000000">
      <w:pPr>
        <w:numPr>
          <w:ilvl w:val="0"/>
          <w:numId w:val="17"/>
        </w:numPr>
        <w:spacing w:before="100" w:beforeAutospacing="1" w:after="100" w:afterAutospacing="1" w:line="240" w:lineRule="auto"/>
        <w:rPr>
          <w:color w:val="000000" w:themeColor="text1"/>
          <w:sz w:val="24"/>
          <w:szCs w:val="24"/>
        </w:rPr>
      </w:pPr>
      <w:r>
        <w:rPr>
          <w:color w:val="000000" w:themeColor="text1"/>
          <w:sz w:val="24"/>
          <w:szCs w:val="24"/>
        </w:rPr>
        <w:t xml:space="preserve">Backup data </w:t>
      </w:r>
    </w:p>
    <w:p w14:paraId="7A4CCFF6"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4. Virtual Network Vulnerabilities</w:t>
      </w:r>
    </w:p>
    <w:p w14:paraId="6FD2F8BD" w14:textId="77777777" w:rsidR="0074112B" w:rsidRDefault="00000000">
      <w:pPr>
        <w:pStyle w:val="NormalWeb"/>
        <w:rPr>
          <w:color w:val="000000" w:themeColor="text1"/>
        </w:rPr>
      </w:pPr>
      <w:r>
        <w:rPr>
          <w:color w:val="000000" w:themeColor="text1"/>
        </w:rPr>
        <w:t>Possible attacks:</w:t>
      </w:r>
    </w:p>
    <w:p w14:paraId="0B9D6BEA" w14:textId="77777777" w:rsidR="0074112B" w:rsidRDefault="00000000">
      <w:pPr>
        <w:numPr>
          <w:ilvl w:val="0"/>
          <w:numId w:val="18"/>
        </w:numPr>
        <w:spacing w:before="100" w:beforeAutospacing="1" w:after="100" w:afterAutospacing="1" w:line="240" w:lineRule="auto"/>
        <w:rPr>
          <w:color w:val="000000" w:themeColor="text1"/>
          <w:sz w:val="24"/>
          <w:szCs w:val="24"/>
        </w:rPr>
      </w:pPr>
      <w:r>
        <w:rPr>
          <w:color w:val="000000" w:themeColor="text1"/>
          <w:sz w:val="24"/>
          <w:szCs w:val="24"/>
        </w:rPr>
        <w:t xml:space="preserve">ARP spoofing </w:t>
      </w:r>
    </w:p>
    <w:p w14:paraId="3141B039" w14:textId="77777777" w:rsidR="0074112B" w:rsidRDefault="00000000">
      <w:pPr>
        <w:numPr>
          <w:ilvl w:val="0"/>
          <w:numId w:val="18"/>
        </w:numPr>
        <w:spacing w:before="100" w:beforeAutospacing="1" w:after="100" w:afterAutospacing="1" w:line="240" w:lineRule="auto"/>
        <w:rPr>
          <w:color w:val="000000" w:themeColor="text1"/>
          <w:sz w:val="24"/>
          <w:szCs w:val="24"/>
        </w:rPr>
      </w:pPr>
      <w:r>
        <w:rPr>
          <w:color w:val="000000" w:themeColor="text1"/>
          <w:sz w:val="24"/>
          <w:szCs w:val="24"/>
        </w:rPr>
        <w:t xml:space="preserve">VLAN hopping </w:t>
      </w:r>
    </w:p>
    <w:p w14:paraId="401247BC" w14:textId="77777777" w:rsidR="0074112B" w:rsidRDefault="00000000">
      <w:pPr>
        <w:numPr>
          <w:ilvl w:val="0"/>
          <w:numId w:val="18"/>
        </w:numPr>
        <w:spacing w:before="100" w:beforeAutospacing="1" w:after="100" w:afterAutospacing="1" w:line="240" w:lineRule="auto"/>
        <w:rPr>
          <w:color w:val="000000" w:themeColor="text1"/>
          <w:sz w:val="24"/>
          <w:szCs w:val="24"/>
        </w:rPr>
      </w:pPr>
      <w:r>
        <w:rPr>
          <w:color w:val="000000" w:themeColor="text1"/>
          <w:sz w:val="24"/>
          <w:szCs w:val="24"/>
        </w:rPr>
        <w:t xml:space="preserve">Packet sniffing </w:t>
      </w:r>
    </w:p>
    <w:p w14:paraId="1856C6A6" w14:textId="77777777" w:rsidR="0074112B" w:rsidRDefault="00000000">
      <w:pPr>
        <w:pStyle w:val="Heading2"/>
        <w:rPr>
          <w:rFonts w:ascii="Times New Roman" w:hAnsi="Times New Roman"/>
          <w:color w:val="000000" w:themeColor="text1"/>
          <w:sz w:val="24"/>
          <w:szCs w:val="24"/>
        </w:rPr>
      </w:pPr>
      <w:r>
        <w:rPr>
          <w:rFonts w:ascii="Times New Roman" w:hAnsi="Times New Roman"/>
          <w:color w:val="000000" w:themeColor="text1"/>
          <w:sz w:val="24"/>
          <w:szCs w:val="24"/>
        </w:rPr>
        <w:t>Recommended Security Mechanisms</w:t>
      </w:r>
    </w:p>
    <w:p w14:paraId="540F8F7E"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Strong Hypervisor Security</w:t>
      </w:r>
    </w:p>
    <w:p w14:paraId="7400AFA9" w14:textId="77777777" w:rsidR="0074112B" w:rsidRDefault="00000000">
      <w:pPr>
        <w:numPr>
          <w:ilvl w:val="0"/>
          <w:numId w:val="19"/>
        </w:numPr>
        <w:spacing w:before="100" w:beforeAutospacing="1" w:after="100" w:afterAutospacing="1" w:line="240" w:lineRule="auto"/>
        <w:rPr>
          <w:color w:val="000000" w:themeColor="text1"/>
          <w:sz w:val="24"/>
          <w:szCs w:val="24"/>
        </w:rPr>
      </w:pPr>
      <w:r>
        <w:rPr>
          <w:color w:val="000000" w:themeColor="text1"/>
          <w:sz w:val="24"/>
          <w:szCs w:val="24"/>
        </w:rPr>
        <w:t xml:space="preserve">Frequent patching </w:t>
      </w:r>
    </w:p>
    <w:p w14:paraId="595FCCE5" w14:textId="77777777" w:rsidR="0074112B" w:rsidRDefault="00000000">
      <w:pPr>
        <w:numPr>
          <w:ilvl w:val="0"/>
          <w:numId w:val="19"/>
        </w:numPr>
        <w:spacing w:before="100" w:beforeAutospacing="1" w:after="100" w:afterAutospacing="1" w:line="240" w:lineRule="auto"/>
        <w:rPr>
          <w:color w:val="000000" w:themeColor="text1"/>
          <w:sz w:val="24"/>
          <w:szCs w:val="24"/>
        </w:rPr>
      </w:pPr>
      <w:r>
        <w:rPr>
          <w:color w:val="000000" w:themeColor="text1"/>
          <w:sz w:val="24"/>
          <w:szCs w:val="24"/>
        </w:rPr>
        <w:t xml:space="preserve">Secure boot </w:t>
      </w:r>
    </w:p>
    <w:p w14:paraId="4B44599D" w14:textId="77777777" w:rsidR="0074112B" w:rsidRDefault="00000000">
      <w:pPr>
        <w:numPr>
          <w:ilvl w:val="0"/>
          <w:numId w:val="19"/>
        </w:numPr>
        <w:spacing w:before="100" w:beforeAutospacing="1" w:after="100" w:afterAutospacing="1" w:line="240" w:lineRule="auto"/>
        <w:rPr>
          <w:color w:val="000000" w:themeColor="text1"/>
          <w:sz w:val="24"/>
          <w:szCs w:val="24"/>
        </w:rPr>
      </w:pPr>
      <w:r>
        <w:rPr>
          <w:color w:val="000000" w:themeColor="text1"/>
          <w:sz w:val="24"/>
          <w:szCs w:val="24"/>
        </w:rPr>
        <w:t xml:space="preserve">Hypervisor hardening </w:t>
      </w:r>
    </w:p>
    <w:p w14:paraId="182EAF82"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Micro-Segmentation</w:t>
      </w:r>
    </w:p>
    <w:p w14:paraId="520FCF0A" w14:textId="77777777" w:rsidR="0074112B" w:rsidRDefault="00000000">
      <w:pPr>
        <w:pStyle w:val="NormalWeb"/>
        <w:rPr>
          <w:color w:val="000000" w:themeColor="text1"/>
        </w:rPr>
      </w:pPr>
      <w:r>
        <w:rPr>
          <w:color w:val="000000" w:themeColor="text1"/>
        </w:rPr>
        <w:t>Separate workloads using software-defined networking (SDN).</w:t>
      </w:r>
    </w:p>
    <w:p w14:paraId="4386910B"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Encryption</w:t>
      </w:r>
    </w:p>
    <w:p w14:paraId="1C7727BE" w14:textId="77777777" w:rsidR="0074112B" w:rsidRDefault="00000000">
      <w:pPr>
        <w:numPr>
          <w:ilvl w:val="0"/>
          <w:numId w:val="20"/>
        </w:numPr>
        <w:spacing w:before="100" w:beforeAutospacing="1" w:after="100" w:afterAutospacing="1" w:line="240" w:lineRule="auto"/>
        <w:rPr>
          <w:color w:val="000000" w:themeColor="text1"/>
          <w:sz w:val="24"/>
          <w:szCs w:val="24"/>
        </w:rPr>
      </w:pPr>
      <w:r>
        <w:rPr>
          <w:color w:val="000000" w:themeColor="text1"/>
          <w:sz w:val="24"/>
          <w:szCs w:val="24"/>
        </w:rPr>
        <w:t xml:space="preserve">Data-at-rest encryption </w:t>
      </w:r>
    </w:p>
    <w:p w14:paraId="223C6836" w14:textId="77777777" w:rsidR="0074112B" w:rsidRDefault="00000000">
      <w:pPr>
        <w:numPr>
          <w:ilvl w:val="0"/>
          <w:numId w:val="20"/>
        </w:numPr>
        <w:spacing w:before="100" w:beforeAutospacing="1" w:after="100" w:afterAutospacing="1" w:line="240" w:lineRule="auto"/>
        <w:rPr>
          <w:color w:val="000000" w:themeColor="text1"/>
          <w:sz w:val="24"/>
          <w:szCs w:val="24"/>
        </w:rPr>
      </w:pPr>
      <w:r>
        <w:rPr>
          <w:color w:val="000000" w:themeColor="text1"/>
          <w:sz w:val="24"/>
          <w:szCs w:val="24"/>
        </w:rPr>
        <w:t xml:space="preserve">Data-in-transit encryption </w:t>
      </w:r>
    </w:p>
    <w:p w14:paraId="02769E56" w14:textId="77777777" w:rsidR="0074112B" w:rsidRDefault="00000000">
      <w:pPr>
        <w:numPr>
          <w:ilvl w:val="0"/>
          <w:numId w:val="20"/>
        </w:numPr>
        <w:spacing w:before="100" w:beforeAutospacing="1" w:after="100" w:afterAutospacing="1" w:line="240" w:lineRule="auto"/>
        <w:rPr>
          <w:color w:val="000000" w:themeColor="text1"/>
          <w:sz w:val="24"/>
          <w:szCs w:val="24"/>
        </w:rPr>
      </w:pPr>
      <w:r>
        <w:rPr>
          <w:color w:val="000000" w:themeColor="text1"/>
          <w:sz w:val="24"/>
          <w:szCs w:val="24"/>
        </w:rPr>
        <w:t xml:space="preserve">Key management systems </w:t>
      </w:r>
    </w:p>
    <w:p w14:paraId="1BA4FDFF"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Zero-Trust Architecture</w:t>
      </w:r>
    </w:p>
    <w:p w14:paraId="23B0CE52" w14:textId="77777777" w:rsidR="0074112B" w:rsidRDefault="00000000">
      <w:pPr>
        <w:pStyle w:val="NormalWeb"/>
        <w:rPr>
          <w:color w:val="000000" w:themeColor="text1"/>
        </w:rPr>
      </w:pPr>
      <w:r>
        <w:rPr>
          <w:color w:val="000000" w:themeColor="text1"/>
        </w:rPr>
        <w:t>Verify every access request regardless of source.</w:t>
      </w:r>
    </w:p>
    <w:p w14:paraId="50E7F07C"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Hardware-Assisted Isolation</w:t>
      </w:r>
    </w:p>
    <w:p w14:paraId="6D01B6EF" w14:textId="77777777" w:rsidR="0074112B" w:rsidRDefault="00000000">
      <w:pPr>
        <w:pStyle w:val="NormalWeb"/>
        <w:rPr>
          <w:color w:val="000000" w:themeColor="text1"/>
        </w:rPr>
      </w:pPr>
      <w:r>
        <w:rPr>
          <w:color w:val="000000" w:themeColor="text1"/>
        </w:rPr>
        <w:t>Technologies such as:</w:t>
      </w:r>
    </w:p>
    <w:p w14:paraId="75D3F29F" w14:textId="77777777" w:rsidR="0074112B" w:rsidRDefault="00000000">
      <w:pPr>
        <w:numPr>
          <w:ilvl w:val="0"/>
          <w:numId w:val="21"/>
        </w:numPr>
        <w:spacing w:before="100" w:beforeAutospacing="1" w:after="100" w:afterAutospacing="1" w:line="240" w:lineRule="auto"/>
        <w:rPr>
          <w:color w:val="000000" w:themeColor="text1"/>
          <w:sz w:val="24"/>
          <w:szCs w:val="24"/>
        </w:rPr>
      </w:pPr>
      <w:r>
        <w:rPr>
          <w:color w:val="000000" w:themeColor="text1"/>
          <w:sz w:val="24"/>
          <w:szCs w:val="24"/>
        </w:rPr>
        <w:t xml:space="preserve">Intel VT-x </w:t>
      </w:r>
    </w:p>
    <w:p w14:paraId="5F0FAB15" w14:textId="77777777" w:rsidR="0074112B" w:rsidRDefault="00000000">
      <w:pPr>
        <w:numPr>
          <w:ilvl w:val="0"/>
          <w:numId w:val="21"/>
        </w:numPr>
        <w:spacing w:before="100" w:beforeAutospacing="1" w:after="100" w:afterAutospacing="1" w:line="240" w:lineRule="auto"/>
        <w:rPr>
          <w:color w:val="000000" w:themeColor="text1"/>
          <w:sz w:val="24"/>
          <w:szCs w:val="24"/>
        </w:rPr>
      </w:pPr>
      <w:r>
        <w:rPr>
          <w:color w:val="000000" w:themeColor="text1"/>
          <w:sz w:val="24"/>
          <w:szCs w:val="24"/>
        </w:rPr>
        <w:t xml:space="preserve">AMD-V </w:t>
      </w:r>
    </w:p>
    <w:p w14:paraId="77231F10" w14:textId="77777777" w:rsidR="0074112B" w:rsidRDefault="00000000">
      <w:pPr>
        <w:numPr>
          <w:ilvl w:val="0"/>
          <w:numId w:val="21"/>
        </w:numPr>
        <w:spacing w:before="100" w:beforeAutospacing="1" w:after="100" w:afterAutospacing="1" w:line="240" w:lineRule="auto"/>
        <w:rPr>
          <w:color w:val="000000" w:themeColor="text1"/>
          <w:sz w:val="24"/>
          <w:szCs w:val="24"/>
        </w:rPr>
      </w:pPr>
      <w:r>
        <w:rPr>
          <w:color w:val="000000" w:themeColor="text1"/>
          <w:sz w:val="24"/>
          <w:szCs w:val="24"/>
        </w:rPr>
        <w:t xml:space="preserve">Trusted Platform Modules (TPM) </w:t>
      </w:r>
    </w:p>
    <w:p w14:paraId="196BB23C"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lastRenderedPageBreak/>
        <w:t>Continuous Monitoring</w:t>
      </w:r>
    </w:p>
    <w:p w14:paraId="53A1605E" w14:textId="77777777" w:rsidR="0074112B" w:rsidRDefault="00000000">
      <w:pPr>
        <w:numPr>
          <w:ilvl w:val="0"/>
          <w:numId w:val="22"/>
        </w:numPr>
        <w:spacing w:before="100" w:beforeAutospacing="1" w:after="100" w:afterAutospacing="1" w:line="240" w:lineRule="auto"/>
        <w:rPr>
          <w:color w:val="000000" w:themeColor="text1"/>
          <w:sz w:val="24"/>
          <w:szCs w:val="24"/>
        </w:rPr>
      </w:pPr>
      <w:r>
        <w:rPr>
          <w:color w:val="000000" w:themeColor="text1"/>
          <w:sz w:val="24"/>
          <w:szCs w:val="24"/>
        </w:rPr>
        <w:t xml:space="preserve">Intrusion Detection Systems (IDS) </w:t>
      </w:r>
    </w:p>
    <w:p w14:paraId="70FAD54E" w14:textId="77777777" w:rsidR="0074112B" w:rsidRDefault="00000000">
      <w:pPr>
        <w:numPr>
          <w:ilvl w:val="0"/>
          <w:numId w:val="22"/>
        </w:numPr>
        <w:spacing w:before="100" w:beforeAutospacing="1" w:after="100" w:afterAutospacing="1" w:line="240" w:lineRule="auto"/>
        <w:rPr>
          <w:color w:val="000000" w:themeColor="text1"/>
          <w:sz w:val="24"/>
          <w:szCs w:val="24"/>
        </w:rPr>
      </w:pPr>
      <w:r>
        <w:rPr>
          <w:color w:val="000000" w:themeColor="text1"/>
          <w:sz w:val="24"/>
          <w:szCs w:val="24"/>
        </w:rPr>
        <w:t xml:space="preserve">Security Information and Event Management (SIEM) </w:t>
      </w:r>
    </w:p>
    <w:p w14:paraId="61D60566"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Conclusion</w:t>
      </w:r>
    </w:p>
    <w:p w14:paraId="6A9A01D4" w14:textId="77777777" w:rsidR="0074112B" w:rsidRDefault="00000000">
      <w:pPr>
        <w:pStyle w:val="NormalWeb"/>
        <w:rPr>
          <w:color w:val="000000" w:themeColor="text1"/>
        </w:rPr>
      </w:pPr>
      <w:r>
        <w:rPr>
          <w:color w:val="000000" w:themeColor="text1"/>
        </w:rPr>
        <w:t xml:space="preserve">Virtualization provides strong logical separation but introduces shared-resource risks. Combining hypervisor security, network segmentation, encryption, and continuous monitoring significantly </w:t>
      </w:r>
      <w:proofErr w:type="gramStart"/>
      <w:r>
        <w:rPr>
          <w:color w:val="000000" w:themeColor="text1"/>
        </w:rPr>
        <w:t>strengthens</w:t>
      </w:r>
      <w:proofErr w:type="gramEnd"/>
      <w:r>
        <w:rPr>
          <w:color w:val="000000" w:themeColor="text1"/>
        </w:rPr>
        <w:t xml:space="preserve"> tenant isolation.</w:t>
      </w:r>
    </w:p>
    <w:p w14:paraId="314511CF" w14:textId="77777777" w:rsidR="0074112B" w:rsidRDefault="00000000">
      <w:pPr>
        <w:pStyle w:val="NormalWeb"/>
        <w:rPr>
          <w:color w:val="000000" w:themeColor="text1"/>
        </w:rPr>
      </w:pPr>
      <w:r>
        <w:rPr>
          <w:color w:val="000000" w:themeColor="text1"/>
        </w:rPr>
        <w:t>4. Role of SOA in Cloud Interoperability</w:t>
      </w:r>
    </w:p>
    <w:p w14:paraId="41C90C57" w14:textId="77777777" w:rsidR="0074112B" w:rsidRDefault="00000000">
      <w:pPr>
        <w:pStyle w:val="Heading2"/>
        <w:rPr>
          <w:rFonts w:ascii="Times New Roman" w:hAnsi="Times New Roman"/>
          <w:color w:val="000000" w:themeColor="text1"/>
          <w:sz w:val="24"/>
          <w:szCs w:val="24"/>
        </w:rPr>
      </w:pPr>
      <w:r>
        <w:rPr>
          <w:rFonts w:ascii="Times New Roman" w:hAnsi="Times New Roman"/>
          <w:color w:val="000000" w:themeColor="text1"/>
          <w:sz w:val="24"/>
          <w:szCs w:val="24"/>
        </w:rPr>
        <w:t>Overview</w:t>
      </w:r>
    </w:p>
    <w:p w14:paraId="58EB2CC9" w14:textId="77777777" w:rsidR="0074112B" w:rsidRDefault="00000000">
      <w:pPr>
        <w:pStyle w:val="NormalWeb"/>
        <w:rPr>
          <w:color w:val="000000" w:themeColor="text1"/>
        </w:rPr>
      </w:pPr>
      <w:r>
        <w:rPr>
          <w:rStyle w:val="Strong"/>
          <w:color w:val="000000" w:themeColor="text1"/>
        </w:rPr>
        <w:t>Service-Oriented Architecture (SOA)</w:t>
      </w:r>
      <w:r>
        <w:rPr>
          <w:color w:val="000000" w:themeColor="text1"/>
        </w:rPr>
        <w:t xml:space="preserve"> enables communication among heterogeneous cloud systems through standardized service interfaces.</w:t>
      </w:r>
    </w:p>
    <w:p w14:paraId="51220A4A"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Importance of SOA</w:t>
      </w:r>
    </w:p>
    <w:p w14:paraId="21F1889C" w14:textId="77777777" w:rsidR="0074112B" w:rsidRDefault="00000000">
      <w:pPr>
        <w:pStyle w:val="NormalWeb"/>
        <w:rPr>
          <w:color w:val="000000" w:themeColor="text1"/>
        </w:rPr>
      </w:pPr>
      <w:r>
        <w:rPr>
          <w:color w:val="000000" w:themeColor="text1"/>
        </w:rPr>
        <w:t>SOA supports:</w:t>
      </w:r>
    </w:p>
    <w:p w14:paraId="4A128656" w14:textId="77777777" w:rsidR="0074112B" w:rsidRDefault="00000000">
      <w:pPr>
        <w:numPr>
          <w:ilvl w:val="0"/>
          <w:numId w:val="23"/>
        </w:numPr>
        <w:spacing w:before="100" w:beforeAutospacing="1" w:after="100" w:afterAutospacing="1" w:line="240" w:lineRule="auto"/>
        <w:rPr>
          <w:color w:val="000000" w:themeColor="text1"/>
          <w:sz w:val="24"/>
          <w:szCs w:val="24"/>
        </w:rPr>
      </w:pPr>
      <w:r>
        <w:rPr>
          <w:color w:val="000000" w:themeColor="text1"/>
          <w:sz w:val="24"/>
          <w:szCs w:val="24"/>
        </w:rPr>
        <w:t xml:space="preserve">Platform independence </w:t>
      </w:r>
    </w:p>
    <w:p w14:paraId="43B87DE3" w14:textId="77777777" w:rsidR="0074112B" w:rsidRDefault="00000000">
      <w:pPr>
        <w:numPr>
          <w:ilvl w:val="0"/>
          <w:numId w:val="23"/>
        </w:numPr>
        <w:spacing w:before="100" w:beforeAutospacing="1" w:after="100" w:afterAutospacing="1" w:line="240" w:lineRule="auto"/>
        <w:rPr>
          <w:color w:val="000000" w:themeColor="text1"/>
          <w:sz w:val="24"/>
          <w:szCs w:val="24"/>
        </w:rPr>
      </w:pPr>
      <w:r>
        <w:rPr>
          <w:color w:val="000000" w:themeColor="text1"/>
          <w:sz w:val="24"/>
          <w:szCs w:val="24"/>
        </w:rPr>
        <w:t xml:space="preserve">Service reuse </w:t>
      </w:r>
    </w:p>
    <w:p w14:paraId="17C255D8" w14:textId="77777777" w:rsidR="0074112B" w:rsidRDefault="00000000">
      <w:pPr>
        <w:numPr>
          <w:ilvl w:val="0"/>
          <w:numId w:val="23"/>
        </w:numPr>
        <w:spacing w:before="100" w:beforeAutospacing="1" w:after="100" w:afterAutospacing="1" w:line="240" w:lineRule="auto"/>
        <w:rPr>
          <w:color w:val="000000" w:themeColor="text1"/>
          <w:sz w:val="24"/>
          <w:szCs w:val="24"/>
        </w:rPr>
      </w:pPr>
      <w:r>
        <w:rPr>
          <w:color w:val="000000" w:themeColor="text1"/>
          <w:sz w:val="24"/>
          <w:szCs w:val="24"/>
        </w:rPr>
        <w:t xml:space="preserve">Loose coupling </w:t>
      </w:r>
    </w:p>
    <w:p w14:paraId="1563F3EC" w14:textId="77777777" w:rsidR="0074112B" w:rsidRDefault="00000000">
      <w:pPr>
        <w:numPr>
          <w:ilvl w:val="0"/>
          <w:numId w:val="23"/>
        </w:numPr>
        <w:spacing w:before="100" w:beforeAutospacing="1" w:after="100" w:afterAutospacing="1" w:line="240" w:lineRule="auto"/>
        <w:rPr>
          <w:color w:val="000000" w:themeColor="text1"/>
          <w:sz w:val="24"/>
          <w:szCs w:val="24"/>
        </w:rPr>
      </w:pPr>
      <w:r>
        <w:rPr>
          <w:color w:val="000000" w:themeColor="text1"/>
          <w:sz w:val="24"/>
          <w:szCs w:val="24"/>
        </w:rPr>
        <w:t xml:space="preserve">Integration across public, private, and hybrid clouds </w:t>
      </w:r>
    </w:p>
    <w:p w14:paraId="36915DE8" w14:textId="77777777" w:rsidR="0074112B" w:rsidRDefault="00000000">
      <w:pPr>
        <w:pStyle w:val="Heading2"/>
        <w:rPr>
          <w:rFonts w:ascii="Times New Roman" w:hAnsi="Times New Roman"/>
          <w:color w:val="000000" w:themeColor="text1"/>
          <w:sz w:val="24"/>
          <w:szCs w:val="24"/>
        </w:rPr>
      </w:pPr>
      <w:r>
        <w:rPr>
          <w:rFonts w:ascii="Times New Roman" w:hAnsi="Times New Roman"/>
          <w:color w:val="000000" w:themeColor="text1"/>
          <w:sz w:val="24"/>
          <w:szCs w:val="24"/>
        </w:rPr>
        <w:t>How SOA Enables Interoperability</w:t>
      </w:r>
    </w:p>
    <w:p w14:paraId="01CC5777"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Standardized Interfaces</w:t>
      </w:r>
    </w:p>
    <w:p w14:paraId="17441CF7" w14:textId="77777777" w:rsidR="0074112B" w:rsidRDefault="00000000">
      <w:pPr>
        <w:pStyle w:val="NormalWeb"/>
        <w:rPr>
          <w:color w:val="000000" w:themeColor="text1"/>
        </w:rPr>
      </w:pPr>
      <w:r>
        <w:rPr>
          <w:color w:val="000000" w:themeColor="text1"/>
        </w:rPr>
        <w:t>Services communicate using:</w:t>
      </w:r>
    </w:p>
    <w:p w14:paraId="2B17F412" w14:textId="77777777" w:rsidR="0074112B" w:rsidRDefault="00000000">
      <w:pPr>
        <w:numPr>
          <w:ilvl w:val="0"/>
          <w:numId w:val="24"/>
        </w:numPr>
        <w:spacing w:before="100" w:beforeAutospacing="1" w:after="100" w:afterAutospacing="1" w:line="240" w:lineRule="auto"/>
        <w:rPr>
          <w:color w:val="000000" w:themeColor="text1"/>
          <w:sz w:val="24"/>
          <w:szCs w:val="24"/>
        </w:rPr>
      </w:pPr>
      <w:r>
        <w:rPr>
          <w:color w:val="000000" w:themeColor="text1"/>
          <w:sz w:val="24"/>
          <w:szCs w:val="24"/>
        </w:rPr>
        <w:t xml:space="preserve">REST APIs </w:t>
      </w:r>
    </w:p>
    <w:p w14:paraId="50FB13D4" w14:textId="77777777" w:rsidR="0074112B" w:rsidRDefault="00000000">
      <w:pPr>
        <w:numPr>
          <w:ilvl w:val="0"/>
          <w:numId w:val="24"/>
        </w:numPr>
        <w:spacing w:before="100" w:beforeAutospacing="1" w:after="100" w:afterAutospacing="1" w:line="240" w:lineRule="auto"/>
        <w:rPr>
          <w:color w:val="000000" w:themeColor="text1"/>
          <w:sz w:val="24"/>
          <w:szCs w:val="24"/>
        </w:rPr>
      </w:pPr>
      <w:r>
        <w:rPr>
          <w:color w:val="000000" w:themeColor="text1"/>
          <w:sz w:val="24"/>
          <w:szCs w:val="24"/>
        </w:rPr>
        <w:t xml:space="preserve">SOAP </w:t>
      </w:r>
    </w:p>
    <w:p w14:paraId="4B349C2F" w14:textId="77777777" w:rsidR="0074112B" w:rsidRDefault="00000000">
      <w:pPr>
        <w:numPr>
          <w:ilvl w:val="0"/>
          <w:numId w:val="24"/>
        </w:numPr>
        <w:spacing w:before="100" w:beforeAutospacing="1" w:after="100" w:afterAutospacing="1" w:line="240" w:lineRule="auto"/>
        <w:rPr>
          <w:color w:val="000000" w:themeColor="text1"/>
          <w:sz w:val="24"/>
          <w:szCs w:val="24"/>
        </w:rPr>
      </w:pPr>
      <w:r>
        <w:rPr>
          <w:color w:val="000000" w:themeColor="text1"/>
          <w:sz w:val="24"/>
          <w:szCs w:val="24"/>
        </w:rPr>
        <w:t xml:space="preserve">XML </w:t>
      </w:r>
    </w:p>
    <w:p w14:paraId="3C588DB1" w14:textId="77777777" w:rsidR="0074112B" w:rsidRDefault="00000000">
      <w:pPr>
        <w:numPr>
          <w:ilvl w:val="0"/>
          <w:numId w:val="24"/>
        </w:numPr>
        <w:spacing w:before="100" w:beforeAutospacing="1" w:after="100" w:afterAutospacing="1" w:line="240" w:lineRule="auto"/>
        <w:rPr>
          <w:color w:val="000000" w:themeColor="text1"/>
          <w:sz w:val="24"/>
          <w:szCs w:val="24"/>
        </w:rPr>
      </w:pPr>
      <w:r>
        <w:rPr>
          <w:color w:val="000000" w:themeColor="text1"/>
          <w:sz w:val="24"/>
          <w:szCs w:val="24"/>
        </w:rPr>
        <w:t xml:space="preserve">JSON </w:t>
      </w:r>
    </w:p>
    <w:p w14:paraId="2C40983E"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Service Reusability</w:t>
      </w:r>
    </w:p>
    <w:p w14:paraId="451D4D4D" w14:textId="77777777" w:rsidR="0074112B" w:rsidRDefault="00000000">
      <w:pPr>
        <w:pStyle w:val="NormalWeb"/>
        <w:rPr>
          <w:color w:val="000000" w:themeColor="text1"/>
        </w:rPr>
      </w:pPr>
      <w:r>
        <w:rPr>
          <w:color w:val="000000" w:themeColor="text1"/>
        </w:rPr>
        <w:t>A service developed once can be consumed by multiple applications.</w:t>
      </w:r>
    </w:p>
    <w:p w14:paraId="102B6774"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Loose Coupling</w:t>
      </w:r>
    </w:p>
    <w:p w14:paraId="6C2C96DE" w14:textId="77777777" w:rsidR="0074112B" w:rsidRDefault="00000000">
      <w:pPr>
        <w:pStyle w:val="NormalWeb"/>
        <w:rPr>
          <w:color w:val="000000" w:themeColor="text1"/>
        </w:rPr>
      </w:pPr>
      <w:r>
        <w:rPr>
          <w:color w:val="000000" w:themeColor="text1"/>
        </w:rPr>
        <w:t>Changes in one service minimally affect others.</w:t>
      </w:r>
    </w:p>
    <w:p w14:paraId="05A4B8AA"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Cross-Platform Communication</w:t>
      </w:r>
    </w:p>
    <w:p w14:paraId="1B4D0888" w14:textId="77777777" w:rsidR="0074112B" w:rsidRDefault="00000000">
      <w:pPr>
        <w:pStyle w:val="NormalWeb"/>
        <w:rPr>
          <w:color w:val="000000" w:themeColor="text1"/>
        </w:rPr>
      </w:pPr>
      <w:r>
        <w:rPr>
          <w:color w:val="000000" w:themeColor="text1"/>
        </w:rPr>
        <w:t>Different operating systems and programming languages can interact seamlessly.</w:t>
      </w:r>
    </w:p>
    <w:p w14:paraId="754D1AC7" w14:textId="77777777" w:rsidR="0074112B" w:rsidRDefault="00000000">
      <w:pPr>
        <w:pStyle w:val="Heading2"/>
        <w:rPr>
          <w:rFonts w:ascii="Times New Roman" w:hAnsi="Times New Roman"/>
          <w:color w:val="000000" w:themeColor="text1"/>
          <w:sz w:val="24"/>
          <w:szCs w:val="24"/>
        </w:rPr>
      </w:pPr>
      <w:r>
        <w:rPr>
          <w:rFonts w:ascii="Times New Roman" w:hAnsi="Times New Roman"/>
          <w:color w:val="000000" w:themeColor="text1"/>
          <w:sz w:val="24"/>
          <w:szCs w:val="24"/>
        </w:rPr>
        <w:lastRenderedPageBreak/>
        <w:t>Key Challenges and Solutions</w:t>
      </w:r>
    </w:p>
    <w:tbl>
      <w:tblPr>
        <w:tblStyle w:val="LightGrid-Accent11"/>
        <w:tblW w:w="0" w:type="auto"/>
        <w:tblLook w:val="04A0" w:firstRow="1" w:lastRow="0" w:firstColumn="1" w:lastColumn="0" w:noHBand="0" w:noVBand="1"/>
      </w:tblPr>
      <w:tblGrid>
        <w:gridCol w:w="1966"/>
        <w:gridCol w:w="4226"/>
        <w:gridCol w:w="4264"/>
      </w:tblGrid>
      <w:tr w:rsidR="0074112B" w14:paraId="5E23C753" w14:textId="77777777" w:rsidTr="000958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09282D" w14:textId="77777777" w:rsidR="0074112B" w:rsidRDefault="00000000">
            <w:pPr>
              <w:jc w:val="center"/>
              <w:rPr>
                <w:b w:val="0"/>
                <w:bCs w:val="0"/>
                <w:color w:val="000000" w:themeColor="text1"/>
                <w:sz w:val="24"/>
                <w:szCs w:val="24"/>
              </w:rPr>
            </w:pPr>
            <w:r>
              <w:rPr>
                <w:color w:val="000000" w:themeColor="text1"/>
                <w:sz w:val="24"/>
                <w:szCs w:val="24"/>
              </w:rPr>
              <w:t>Challenge</w:t>
            </w:r>
          </w:p>
        </w:tc>
        <w:tc>
          <w:tcPr>
            <w:tcW w:w="0" w:type="auto"/>
          </w:tcPr>
          <w:p w14:paraId="3C56FEC5" w14:textId="77777777" w:rsidR="0074112B" w:rsidRDefault="0000000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color w:val="000000" w:themeColor="text1"/>
                <w:sz w:val="24"/>
                <w:szCs w:val="24"/>
              </w:rPr>
              <w:t>Analysis</w:t>
            </w:r>
          </w:p>
        </w:tc>
        <w:tc>
          <w:tcPr>
            <w:tcW w:w="0" w:type="auto"/>
          </w:tcPr>
          <w:p w14:paraId="70789CC9" w14:textId="77777777" w:rsidR="0074112B" w:rsidRDefault="0000000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sz w:val="24"/>
                <w:szCs w:val="24"/>
              </w:rPr>
            </w:pPr>
            <w:r>
              <w:rPr>
                <w:color w:val="000000" w:themeColor="text1"/>
                <w:sz w:val="24"/>
                <w:szCs w:val="24"/>
              </w:rPr>
              <w:t>Solution</w:t>
            </w:r>
          </w:p>
        </w:tc>
      </w:tr>
      <w:tr w:rsidR="0074112B" w14:paraId="6891B840" w14:textId="77777777" w:rsidTr="00095899">
        <w:tc>
          <w:tcPr>
            <w:cnfStyle w:val="001000000000" w:firstRow="0" w:lastRow="0" w:firstColumn="1" w:lastColumn="0" w:oddVBand="0" w:evenVBand="0" w:oddHBand="0" w:evenHBand="0" w:firstRowFirstColumn="0" w:firstRowLastColumn="0" w:lastRowFirstColumn="0" w:lastRowLastColumn="0"/>
            <w:tcW w:w="0" w:type="auto"/>
          </w:tcPr>
          <w:p w14:paraId="1DA2A22E" w14:textId="77777777" w:rsidR="0074112B" w:rsidRDefault="00000000">
            <w:pPr>
              <w:rPr>
                <w:color w:val="000000" w:themeColor="text1"/>
                <w:sz w:val="24"/>
                <w:szCs w:val="24"/>
              </w:rPr>
            </w:pPr>
            <w:r>
              <w:rPr>
                <w:color w:val="000000" w:themeColor="text1"/>
                <w:sz w:val="24"/>
                <w:szCs w:val="24"/>
              </w:rPr>
              <w:t>Service Latency</w:t>
            </w:r>
          </w:p>
        </w:tc>
        <w:tc>
          <w:tcPr>
            <w:tcW w:w="0" w:type="auto"/>
          </w:tcPr>
          <w:p w14:paraId="03348F30" w14:textId="77777777" w:rsidR="0074112B" w:rsidRDefault="0000000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Multiple service calls increase response time</w:t>
            </w:r>
          </w:p>
        </w:tc>
        <w:tc>
          <w:tcPr>
            <w:tcW w:w="0" w:type="auto"/>
          </w:tcPr>
          <w:p w14:paraId="1265DB10" w14:textId="77777777" w:rsidR="0074112B" w:rsidRDefault="0000000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Caching, CDN usage, API gateways</w:t>
            </w:r>
          </w:p>
        </w:tc>
      </w:tr>
      <w:tr w:rsidR="0074112B" w14:paraId="308BD8F5" w14:textId="77777777" w:rsidTr="00095899">
        <w:tc>
          <w:tcPr>
            <w:cnfStyle w:val="001000000000" w:firstRow="0" w:lastRow="0" w:firstColumn="1" w:lastColumn="0" w:oddVBand="0" w:evenVBand="0" w:oddHBand="0" w:evenHBand="0" w:firstRowFirstColumn="0" w:firstRowLastColumn="0" w:lastRowFirstColumn="0" w:lastRowLastColumn="0"/>
            <w:tcW w:w="0" w:type="auto"/>
          </w:tcPr>
          <w:p w14:paraId="39564C03" w14:textId="77777777" w:rsidR="0074112B" w:rsidRDefault="00000000">
            <w:pPr>
              <w:rPr>
                <w:color w:val="000000" w:themeColor="text1"/>
                <w:sz w:val="24"/>
                <w:szCs w:val="24"/>
              </w:rPr>
            </w:pPr>
            <w:r>
              <w:rPr>
                <w:color w:val="000000" w:themeColor="text1"/>
                <w:sz w:val="24"/>
                <w:szCs w:val="24"/>
              </w:rPr>
              <w:t>Security</w:t>
            </w:r>
          </w:p>
        </w:tc>
        <w:tc>
          <w:tcPr>
            <w:tcW w:w="0" w:type="auto"/>
          </w:tcPr>
          <w:p w14:paraId="3EAEE3FC" w14:textId="77777777" w:rsidR="0074112B" w:rsidRDefault="0000000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Distributed services enlarge attack surface</w:t>
            </w:r>
          </w:p>
        </w:tc>
        <w:tc>
          <w:tcPr>
            <w:tcW w:w="0" w:type="auto"/>
          </w:tcPr>
          <w:p w14:paraId="566D0CAB" w14:textId="77777777" w:rsidR="0074112B" w:rsidRDefault="0000000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OAuth 2.0, TLS, JWT, Zero Trust</w:t>
            </w:r>
          </w:p>
        </w:tc>
      </w:tr>
      <w:tr w:rsidR="0074112B" w14:paraId="5875AAEE" w14:textId="77777777" w:rsidTr="00095899">
        <w:tc>
          <w:tcPr>
            <w:cnfStyle w:val="001000000000" w:firstRow="0" w:lastRow="0" w:firstColumn="1" w:lastColumn="0" w:oddVBand="0" w:evenVBand="0" w:oddHBand="0" w:evenHBand="0" w:firstRowFirstColumn="0" w:firstRowLastColumn="0" w:lastRowFirstColumn="0" w:lastRowLastColumn="0"/>
            <w:tcW w:w="0" w:type="auto"/>
          </w:tcPr>
          <w:p w14:paraId="000F0ADF" w14:textId="77777777" w:rsidR="0074112B" w:rsidRDefault="00000000">
            <w:pPr>
              <w:rPr>
                <w:color w:val="000000" w:themeColor="text1"/>
                <w:sz w:val="24"/>
                <w:szCs w:val="24"/>
              </w:rPr>
            </w:pPr>
            <w:r>
              <w:rPr>
                <w:color w:val="000000" w:themeColor="text1"/>
                <w:sz w:val="24"/>
                <w:szCs w:val="24"/>
              </w:rPr>
              <w:t>Version Control</w:t>
            </w:r>
          </w:p>
        </w:tc>
        <w:tc>
          <w:tcPr>
            <w:tcW w:w="0" w:type="auto"/>
          </w:tcPr>
          <w:p w14:paraId="5C20B4A6" w14:textId="77777777" w:rsidR="0074112B" w:rsidRDefault="0000000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New versions may break existing consumers</w:t>
            </w:r>
          </w:p>
        </w:tc>
        <w:tc>
          <w:tcPr>
            <w:tcW w:w="0" w:type="auto"/>
          </w:tcPr>
          <w:p w14:paraId="6DBF2184" w14:textId="77777777" w:rsidR="0074112B" w:rsidRDefault="0000000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API versioning, backward compatibility</w:t>
            </w:r>
          </w:p>
        </w:tc>
      </w:tr>
      <w:tr w:rsidR="0074112B" w14:paraId="27333969" w14:textId="77777777" w:rsidTr="00095899">
        <w:tc>
          <w:tcPr>
            <w:cnfStyle w:val="001000000000" w:firstRow="0" w:lastRow="0" w:firstColumn="1" w:lastColumn="0" w:oddVBand="0" w:evenVBand="0" w:oddHBand="0" w:evenHBand="0" w:firstRowFirstColumn="0" w:firstRowLastColumn="0" w:lastRowFirstColumn="0" w:lastRowLastColumn="0"/>
            <w:tcW w:w="0" w:type="auto"/>
          </w:tcPr>
          <w:p w14:paraId="352B4E8B" w14:textId="77777777" w:rsidR="0074112B" w:rsidRDefault="00000000">
            <w:pPr>
              <w:rPr>
                <w:color w:val="000000" w:themeColor="text1"/>
                <w:sz w:val="24"/>
                <w:szCs w:val="24"/>
              </w:rPr>
            </w:pPr>
            <w:r>
              <w:rPr>
                <w:color w:val="000000" w:themeColor="text1"/>
                <w:sz w:val="24"/>
                <w:szCs w:val="24"/>
              </w:rPr>
              <w:t>Service Discovery</w:t>
            </w:r>
          </w:p>
        </w:tc>
        <w:tc>
          <w:tcPr>
            <w:tcW w:w="0" w:type="auto"/>
          </w:tcPr>
          <w:p w14:paraId="5970FB6B" w14:textId="77777777" w:rsidR="0074112B" w:rsidRDefault="0000000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Difficult to locate services dynamically</w:t>
            </w:r>
          </w:p>
        </w:tc>
        <w:tc>
          <w:tcPr>
            <w:tcW w:w="0" w:type="auto"/>
          </w:tcPr>
          <w:p w14:paraId="5E6A184D" w14:textId="77777777" w:rsidR="0074112B" w:rsidRDefault="0000000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Service registry and discovery tools</w:t>
            </w:r>
          </w:p>
        </w:tc>
      </w:tr>
      <w:tr w:rsidR="0074112B" w14:paraId="4D6B0243" w14:textId="77777777" w:rsidTr="00095899">
        <w:tc>
          <w:tcPr>
            <w:cnfStyle w:val="001000000000" w:firstRow="0" w:lastRow="0" w:firstColumn="1" w:lastColumn="0" w:oddVBand="0" w:evenVBand="0" w:oddHBand="0" w:evenHBand="0" w:firstRowFirstColumn="0" w:firstRowLastColumn="0" w:lastRowFirstColumn="0" w:lastRowLastColumn="0"/>
            <w:tcW w:w="0" w:type="auto"/>
          </w:tcPr>
          <w:p w14:paraId="732E3926" w14:textId="77777777" w:rsidR="0074112B" w:rsidRDefault="00000000">
            <w:pPr>
              <w:rPr>
                <w:color w:val="000000" w:themeColor="text1"/>
                <w:sz w:val="24"/>
                <w:szCs w:val="24"/>
              </w:rPr>
            </w:pPr>
            <w:r>
              <w:rPr>
                <w:color w:val="000000" w:themeColor="text1"/>
                <w:sz w:val="24"/>
                <w:szCs w:val="24"/>
              </w:rPr>
              <w:t>Reliability</w:t>
            </w:r>
          </w:p>
        </w:tc>
        <w:tc>
          <w:tcPr>
            <w:tcW w:w="0" w:type="auto"/>
          </w:tcPr>
          <w:p w14:paraId="4F5355FF" w14:textId="77777777" w:rsidR="0074112B" w:rsidRDefault="0000000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Service failures affect dependent systems</w:t>
            </w:r>
          </w:p>
        </w:tc>
        <w:tc>
          <w:tcPr>
            <w:tcW w:w="0" w:type="auto"/>
          </w:tcPr>
          <w:p w14:paraId="4B1706C1" w14:textId="77777777" w:rsidR="0074112B" w:rsidRDefault="0000000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Pr>
                <w:color w:val="000000" w:themeColor="text1"/>
                <w:sz w:val="24"/>
                <w:szCs w:val="24"/>
              </w:rPr>
              <w:t>Load balancing, circuit breakers, redundancy</w:t>
            </w:r>
          </w:p>
        </w:tc>
      </w:tr>
    </w:tbl>
    <w:p w14:paraId="1D42B09D" w14:textId="77777777" w:rsidR="0074112B" w:rsidRDefault="0074112B">
      <w:pPr>
        <w:rPr>
          <w:color w:val="000000" w:themeColor="text1"/>
          <w:sz w:val="24"/>
          <w:szCs w:val="24"/>
        </w:rPr>
      </w:pPr>
    </w:p>
    <w:p w14:paraId="227E3C92" w14:textId="77777777" w:rsidR="0074112B" w:rsidRDefault="00000000">
      <w:pPr>
        <w:pStyle w:val="Heading2"/>
        <w:rPr>
          <w:rFonts w:ascii="Times New Roman" w:hAnsi="Times New Roman"/>
          <w:color w:val="000000" w:themeColor="text1"/>
          <w:sz w:val="24"/>
          <w:szCs w:val="24"/>
        </w:rPr>
      </w:pPr>
      <w:r>
        <w:rPr>
          <w:rFonts w:ascii="Times New Roman" w:hAnsi="Times New Roman"/>
          <w:color w:val="000000" w:themeColor="text1"/>
          <w:sz w:val="24"/>
          <w:szCs w:val="24"/>
        </w:rPr>
        <w:t>Conclusion</w:t>
      </w:r>
    </w:p>
    <w:p w14:paraId="5FE67618" w14:textId="77777777" w:rsidR="0074112B" w:rsidRDefault="00000000">
      <w:pPr>
        <w:pStyle w:val="NormalWeb"/>
        <w:rPr>
          <w:color w:val="000000" w:themeColor="text1"/>
        </w:rPr>
      </w:pPr>
      <w:r>
        <w:rPr>
          <w:color w:val="000000" w:themeColor="text1"/>
        </w:rPr>
        <w:t>SOA enables cloud interoperability through standardized service communication. Addressing latency, security, and versioning challenges ensures reliable cross-cloud integration.</w:t>
      </w:r>
    </w:p>
    <w:p w14:paraId="274D5462" w14:textId="77777777" w:rsidR="0074112B" w:rsidRDefault="00000000">
      <w:pPr>
        <w:pStyle w:val="Heading1"/>
        <w:rPr>
          <w:rFonts w:ascii="Times New Roman" w:hAnsi="Times New Roman"/>
          <w:color w:val="000000" w:themeColor="text1"/>
          <w:sz w:val="24"/>
          <w:szCs w:val="24"/>
        </w:rPr>
      </w:pPr>
      <w:r>
        <w:rPr>
          <w:rFonts w:ascii="Times New Roman" w:hAnsi="Times New Roman"/>
          <w:color w:val="000000" w:themeColor="text1"/>
          <w:sz w:val="24"/>
          <w:szCs w:val="24"/>
        </w:rPr>
        <w:t>5. Presence Service Scalability Analysis</w:t>
      </w:r>
    </w:p>
    <w:p w14:paraId="5CAAE906" w14:textId="77777777" w:rsidR="0074112B" w:rsidRDefault="00000000">
      <w:pPr>
        <w:pStyle w:val="Heading2"/>
        <w:rPr>
          <w:rFonts w:ascii="Times New Roman" w:hAnsi="Times New Roman"/>
          <w:color w:val="000000" w:themeColor="text1"/>
          <w:sz w:val="24"/>
          <w:szCs w:val="24"/>
        </w:rPr>
      </w:pPr>
      <w:r>
        <w:rPr>
          <w:rFonts w:ascii="Times New Roman" w:hAnsi="Times New Roman"/>
          <w:color w:val="000000" w:themeColor="text1"/>
          <w:sz w:val="24"/>
          <w:szCs w:val="24"/>
        </w:rPr>
        <w:t>Problem Description</w:t>
      </w:r>
    </w:p>
    <w:p w14:paraId="23BA7894" w14:textId="77777777" w:rsidR="0074112B" w:rsidRDefault="00000000">
      <w:pPr>
        <w:pStyle w:val="NormalWeb"/>
        <w:rPr>
          <w:color w:val="000000" w:themeColor="text1"/>
        </w:rPr>
      </w:pPr>
      <w:r>
        <w:rPr>
          <w:color w:val="000000" w:themeColor="text1"/>
        </w:rPr>
        <w:t>Presence services maintain real-time information about user status (online, offline, busy, away).</w:t>
      </w:r>
    </w:p>
    <w:p w14:paraId="43B080BC" w14:textId="77777777" w:rsidR="0074112B" w:rsidRDefault="00000000">
      <w:pPr>
        <w:pStyle w:val="NormalWeb"/>
        <w:rPr>
          <w:color w:val="000000" w:themeColor="text1"/>
        </w:rPr>
      </w:pPr>
      <w:r>
        <w:rPr>
          <w:color w:val="000000" w:themeColor="text1"/>
        </w:rPr>
        <w:t>Examples:</w:t>
      </w:r>
    </w:p>
    <w:p w14:paraId="65478443" w14:textId="77777777" w:rsidR="0074112B" w:rsidRDefault="00000000">
      <w:pPr>
        <w:numPr>
          <w:ilvl w:val="0"/>
          <w:numId w:val="25"/>
        </w:numPr>
        <w:spacing w:before="100" w:beforeAutospacing="1" w:after="100" w:afterAutospacing="1" w:line="240" w:lineRule="auto"/>
        <w:rPr>
          <w:color w:val="000000" w:themeColor="text1"/>
          <w:sz w:val="24"/>
          <w:szCs w:val="24"/>
        </w:rPr>
      </w:pPr>
      <w:r>
        <w:rPr>
          <w:color w:val="000000" w:themeColor="text1"/>
          <w:sz w:val="24"/>
          <w:szCs w:val="24"/>
        </w:rPr>
        <w:t xml:space="preserve">Messaging applications </w:t>
      </w:r>
    </w:p>
    <w:p w14:paraId="03A9E1A0" w14:textId="77777777" w:rsidR="0074112B" w:rsidRDefault="00000000">
      <w:pPr>
        <w:numPr>
          <w:ilvl w:val="0"/>
          <w:numId w:val="25"/>
        </w:numPr>
        <w:spacing w:before="100" w:beforeAutospacing="1" w:after="100" w:afterAutospacing="1" w:line="240" w:lineRule="auto"/>
        <w:rPr>
          <w:color w:val="000000" w:themeColor="text1"/>
          <w:sz w:val="24"/>
          <w:szCs w:val="24"/>
        </w:rPr>
      </w:pPr>
      <w:r>
        <w:rPr>
          <w:color w:val="000000" w:themeColor="text1"/>
          <w:sz w:val="24"/>
          <w:szCs w:val="24"/>
        </w:rPr>
        <w:t xml:space="preserve">Collaboration platforms </w:t>
      </w:r>
    </w:p>
    <w:p w14:paraId="27415E17" w14:textId="77777777" w:rsidR="0074112B" w:rsidRDefault="00000000">
      <w:pPr>
        <w:numPr>
          <w:ilvl w:val="0"/>
          <w:numId w:val="25"/>
        </w:numPr>
        <w:spacing w:before="100" w:beforeAutospacing="1" w:after="100" w:afterAutospacing="1" w:line="240" w:lineRule="auto"/>
        <w:rPr>
          <w:color w:val="000000" w:themeColor="text1"/>
          <w:sz w:val="24"/>
          <w:szCs w:val="24"/>
        </w:rPr>
      </w:pPr>
      <w:r>
        <w:rPr>
          <w:color w:val="000000" w:themeColor="text1"/>
          <w:sz w:val="24"/>
          <w:szCs w:val="24"/>
        </w:rPr>
        <w:t xml:space="preserve">Video conferencing systems </w:t>
      </w:r>
    </w:p>
    <w:p w14:paraId="11C35D38" w14:textId="77777777" w:rsidR="0074112B" w:rsidRDefault="00000000">
      <w:pPr>
        <w:pStyle w:val="NormalWeb"/>
        <w:rPr>
          <w:color w:val="000000" w:themeColor="text1"/>
        </w:rPr>
      </w:pPr>
      <w:r>
        <w:rPr>
          <w:color w:val="000000" w:themeColor="text1"/>
        </w:rPr>
        <w:t>During peak loads, millions of status updates may occur simultaneously.</w:t>
      </w:r>
    </w:p>
    <w:p w14:paraId="0EDBDE0D" w14:textId="77777777" w:rsidR="0074112B" w:rsidRDefault="00000000">
      <w:pPr>
        <w:pStyle w:val="Heading2"/>
        <w:rPr>
          <w:rFonts w:ascii="Times New Roman" w:hAnsi="Times New Roman"/>
          <w:color w:val="000000" w:themeColor="text1"/>
          <w:sz w:val="24"/>
          <w:szCs w:val="24"/>
        </w:rPr>
      </w:pPr>
      <w:r>
        <w:rPr>
          <w:rFonts w:ascii="Times New Roman" w:hAnsi="Times New Roman"/>
          <w:color w:val="000000" w:themeColor="text1"/>
          <w:sz w:val="24"/>
          <w:szCs w:val="24"/>
        </w:rPr>
        <w:t>Architectural Bottlenecks</w:t>
      </w:r>
    </w:p>
    <w:p w14:paraId="23E24EBF"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1. Centralized Presence Server</w:t>
      </w:r>
    </w:p>
    <w:p w14:paraId="3BF3CDCD" w14:textId="77777777" w:rsidR="0074112B" w:rsidRDefault="00000000">
      <w:pPr>
        <w:pStyle w:val="NormalWeb"/>
        <w:rPr>
          <w:color w:val="000000" w:themeColor="text1"/>
        </w:rPr>
      </w:pPr>
      <w:r>
        <w:rPr>
          <w:color w:val="000000" w:themeColor="text1"/>
        </w:rPr>
        <w:t>A single server becomes a bottleneck.</w:t>
      </w:r>
    </w:p>
    <w:p w14:paraId="132B1834" w14:textId="77777777" w:rsidR="0074112B" w:rsidRDefault="00000000">
      <w:pPr>
        <w:pStyle w:val="NormalWeb"/>
        <w:rPr>
          <w:color w:val="000000" w:themeColor="text1"/>
        </w:rPr>
      </w:pPr>
      <w:r>
        <w:rPr>
          <w:rStyle w:val="Strong"/>
          <w:color w:val="000000" w:themeColor="text1"/>
        </w:rPr>
        <w:t>Effects:</w:t>
      </w:r>
    </w:p>
    <w:p w14:paraId="774C377D" w14:textId="77777777" w:rsidR="0074112B" w:rsidRDefault="00000000">
      <w:pPr>
        <w:numPr>
          <w:ilvl w:val="0"/>
          <w:numId w:val="26"/>
        </w:numPr>
        <w:spacing w:before="100" w:beforeAutospacing="1" w:after="100" w:afterAutospacing="1" w:line="240" w:lineRule="auto"/>
        <w:rPr>
          <w:color w:val="000000" w:themeColor="text1"/>
          <w:sz w:val="24"/>
          <w:szCs w:val="24"/>
        </w:rPr>
      </w:pPr>
      <w:r>
        <w:rPr>
          <w:color w:val="000000" w:themeColor="text1"/>
          <w:sz w:val="24"/>
          <w:szCs w:val="24"/>
        </w:rPr>
        <w:t xml:space="preserve">High CPU usage </w:t>
      </w:r>
    </w:p>
    <w:p w14:paraId="41F9A3E1" w14:textId="77777777" w:rsidR="0074112B" w:rsidRDefault="00000000">
      <w:pPr>
        <w:numPr>
          <w:ilvl w:val="0"/>
          <w:numId w:val="26"/>
        </w:numPr>
        <w:spacing w:before="100" w:beforeAutospacing="1" w:after="100" w:afterAutospacing="1" w:line="240" w:lineRule="auto"/>
        <w:rPr>
          <w:color w:val="000000" w:themeColor="text1"/>
          <w:sz w:val="24"/>
          <w:szCs w:val="24"/>
        </w:rPr>
      </w:pPr>
      <w:r>
        <w:rPr>
          <w:color w:val="000000" w:themeColor="text1"/>
          <w:sz w:val="24"/>
          <w:szCs w:val="24"/>
        </w:rPr>
        <w:t xml:space="preserve">Increased response times </w:t>
      </w:r>
    </w:p>
    <w:p w14:paraId="2110D71E" w14:textId="77777777" w:rsidR="0074112B" w:rsidRDefault="00000000">
      <w:pPr>
        <w:numPr>
          <w:ilvl w:val="0"/>
          <w:numId w:val="26"/>
        </w:numPr>
        <w:spacing w:before="100" w:beforeAutospacing="1" w:after="100" w:afterAutospacing="1" w:line="240" w:lineRule="auto"/>
        <w:rPr>
          <w:color w:val="000000" w:themeColor="text1"/>
          <w:sz w:val="24"/>
          <w:szCs w:val="24"/>
        </w:rPr>
      </w:pPr>
      <w:r>
        <w:rPr>
          <w:color w:val="000000" w:themeColor="text1"/>
          <w:sz w:val="24"/>
          <w:szCs w:val="24"/>
        </w:rPr>
        <w:lastRenderedPageBreak/>
        <w:t xml:space="preserve">Service outages </w:t>
      </w:r>
    </w:p>
    <w:p w14:paraId="1E194E5A"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2. Database Write Contention</w:t>
      </w:r>
    </w:p>
    <w:p w14:paraId="4BDF8BDD" w14:textId="77777777" w:rsidR="0074112B" w:rsidRDefault="00000000">
      <w:pPr>
        <w:pStyle w:val="NormalWeb"/>
        <w:rPr>
          <w:color w:val="000000" w:themeColor="text1"/>
        </w:rPr>
      </w:pPr>
      <w:r>
        <w:rPr>
          <w:color w:val="000000" w:themeColor="text1"/>
        </w:rPr>
        <w:t>Frequent updates generate excessive write operations.</w:t>
      </w:r>
    </w:p>
    <w:p w14:paraId="5A058DD4" w14:textId="77777777" w:rsidR="0074112B" w:rsidRDefault="00000000">
      <w:pPr>
        <w:pStyle w:val="NormalWeb"/>
        <w:rPr>
          <w:color w:val="000000" w:themeColor="text1"/>
        </w:rPr>
      </w:pPr>
      <w:r>
        <w:rPr>
          <w:rStyle w:val="Strong"/>
          <w:color w:val="000000" w:themeColor="text1"/>
        </w:rPr>
        <w:t>Effects:</w:t>
      </w:r>
    </w:p>
    <w:p w14:paraId="221ED11D" w14:textId="77777777" w:rsidR="0074112B" w:rsidRDefault="00000000">
      <w:pPr>
        <w:numPr>
          <w:ilvl w:val="0"/>
          <w:numId w:val="27"/>
        </w:numPr>
        <w:spacing w:before="100" w:beforeAutospacing="1" w:after="100" w:afterAutospacing="1" w:line="240" w:lineRule="auto"/>
        <w:rPr>
          <w:color w:val="000000" w:themeColor="text1"/>
          <w:sz w:val="24"/>
          <w:szCs w:val="24"/>
        </w:rPr>
      </w:pPr>
      <w:r>
        <w:rPr>
          <w:color w:val="000000" w:themeColor="text1"/>
          <w:sz w:val="24"/>
          <w:szCs w:val="24"/>
        </w:rPr>
        <w:t xml:space="preserve">Slow database performance </w:t>
      </w:r>
    </w:p>
    <w:p w14:paraId="134909DF" w14:textId="77777777" w:rsidR="0074112B" w:rsidRDefault="00000000">
      <w:pPr>
        <w:numPr>
          <w:ilvl w:val="0"/>
          <w:numId w:val="27"/>
        </w:numPr>
        <w:spacing w:before="100" w:beforeAutospacing="1" w:after="100" w:afterAutospacing="1" w:line="240" w:lineRule="auto"/>
        <w:rPr>
          <w:color w:val="000000" w:themeColor="text1"/>
          <w:sz w:val="24"/>
          <w:szCs w:val="24"/>
        </w:rPr>
      </w:pPr>
      <w:r>
        <w:rPr>
          <w:color w:val="000000" w:themeColor="text1"/>
          <w:sz w:val="24"/>
          <w:szCs w:val="24"/>
        </w:rPr>
        <w:t xml:space="preserve">Increased latency </w:t>
      </w:r>
    </w:p>
    <w:p w14:paraId="740C7CA9"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3. Excessive Network Traffic</w:t>
      </w:r>
    </w:p>
    <w:p w14:paraId="1E1758A2" w14:textId="77777777" w:rsidR="0074112B" w:rsidRDefault="00000000">
      <w:pPr>
        <w:pStyle w:val="NormalWeb"/>
        <w:rPr>
          <w:color w:val="000000" w:themeColor="text1"/>
        </w:rPr>
      </w:pPr>
      <w:r>
        <w:rPr>
          <w:color w:val="000000" w:themeColor="text1"/>
        </w:rPr>
        <w:t>Broadcasting updates to all subscribers consumes bandwidth.</w:t>
      </w:r>
    </w:p>
    <w:p w14:paraId="00AFEE6F"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4. Inefficient Session Management</w:t>
      </w:r>
    </w:p>
    <w:p w14:paraId="785AD8E9" w14:textId="77777777" w:rsidR="0074112B" w:rsidRDefault="00000000">
      <w:pPr>
        <w:pStyle w:val="NormalWeb"/>
        <w:rPr>
          <w:color w:val="000000" w:themeColor="text1"/>
        </w:rPr>
      </w:pPr>
      <w:r>
        <w:rPr>
          <w:color w:val="000000" w:themeColor="text1"/>
        </w:rPr>
        <w:t>Large numbers of active connections overload memory and processing resources.</w:t>
      </w:r>
    </w:p>
    <w:p w14:paraId="50405283" w14:textId="77777777" w:rsidR="0074112B" w:rsidRDefault="00000000">
      <w:pPr>
        <w:pStyle w:val="Heading2"/>
        <w:rPr>
          <w:rFonts w:ascii="Times New Roman" w:hAnsi="Times New Roman"/>
          <w:color w:val="000000" w:themeColor="text1"/>
          <w:sz w:val="24"/>
          <w:szCs w:val="24"/>
        </w:rPr>
      </w:pPr>
      <w:r>
        <w:rPr>
          <w:rFonts w:ascii="Times New Roman" w:hAnsi="Times New Roman"/>
          <w:color w:val="000000" w:themeColor="text1"/>
          <w:sz w:val="24"/>
          <w:szCs w:val="24"/>
        </w:rPr>
        <w:t>Recommended Design Improvements</w:t>
      </w:r>
    </w:p>
    <w:p w14:paraId="4EAA584F"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Distributed Presence Servers</w:t>
      </w:r>
    </w:p>
    <w:p w14:paraId="780ABE0A" w14:textId="77777777" w:rsidR="0074112B" w:rsidRDefault="00000000">
      <w:pPr>
        <w:pStyle w:val="NormalWeb"/>
        <w:rPr>
          <w:color w:val="000000" w:themeColor="text1"/>
        </w:rPr>
      </w:pPr>
      <w:r>
        <w:rPr>
          <w:color w:val="000000" w:themeColor="text1"/>
        </w:rPr>
        <w:t>Deploy clustered servers across multiple regions.</w:t>
      </w:r>
    </w:p>
    <w:p w14:paraId="4F2982B0" w14:textId="77777777" w:rsidR="0074112B" w:rsidRDefault="00000000">
      <w:pPr>
        <w:pStyle w:val="NormalWeb"/>
        <w:rPr>
          <w:color w:val="000000" w:themeColor="text1"/>
        </w:rPr>
      </w:pPr>
      <w:r>
        <w:rPr>
          <w:rStyle w:val="Strong"/>
          <w:color w:val="000000" w:themeColor="text1"/>
        </w:rPr>
        <w:t>Benefits:</w:t>
      </w:r>
    </w:p>
    <w:p w14:paraId="068779ED" w14:textId="77777777" w:rsidR="0074112B" w:rsidRDefault="00000000">
      <w:pPr>
        <w:numPr>
          <w:ilvl w:val="0"/>
          <w:numId w:val="28"/>
        </w:numPr>
        <w:spacing w:before="100" w:beforeAutospacing="1" w:after="100" w:afterAutospacing="1" w:line="240" w:lineRule="auto"/>
        <w:rPr>
          <w:color w:val="000000" w:themeColor="text1"/>
          <w:sz w:val="24"/>
          <w:szCs w:val="24"/>
        </w:rPr>
      </w:pPr>
      <w:r>
        <w:rPr>
          <w:color w:val="000000" w:themeColor="text1"/>
          <w:sz w:val="24"/>
          <w:szCs w:val="24"/>
        </w:rPr>
        <w:t xml:space="preserve">Horizontal scalability </w:t>
      </w:r>
    </w:p>
    <w:p w14:paraId="165D205D" w14:textId="77777777" w:rsidR="0074112B" w:rsidRDefault="00000000">
      <w:pPr>
        <w:numPr>
          <w:ilvl w:val="0"/>
          <w:numId w:val="28"/>
        </w:numPr>
        <w:spacing w:before="100" w:beforeAutospacing="1" w:after="100" w:afterAutospacing="1" w:line="240" w:lineRule="auto"/>
        <w:rPr>
          <w:color w:val="000000" w:themeColor="text1"/>
          <w:sz w:val="24"/>
          <w:szCs w:val="24"/>
        </w:rPr>
      </w:pPr>
      <w:r>
        <w:rPr>
          <w:color w:val="000000" w:themeColor="text1"/>
          <w:sz w:val="24"/>
          <w:szCs w:val="24"/>
        </w:rPr>
        <w:t xml:space="preserve">Fault tolerance </w:t>
      </w:r>
    </w:p>
    <w:p w14:paraId="0DAF4A28"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Publish-Subscribe Architecture</w:t>
      </w:r>
    </w:p>
    <w:p w14:paraId="18BCA71E" w14:textId="77777777" w:rsidR="0074112B" w:rsidRDefault="00000000">
      <w:pPr>
        <w:pStyle w:val="NormalWeb"/>
        <w:rPr>
          <w:color w:val="000000" w:themeColor="text1"/>
        </w:rPr>
      </w:pPr>
      <w:r>
        <w:rPr>
          <w:color w:val="000000" w:themeColor="text1"/>
        </w:rPr>
        <w:t>Use message brokers such as:</w:t>
      </w:r>
    </w:p>
    <w:p w14:paraId="1863E16C" w14:textId="77777777" w:rsidR="0074112B" w:rsidRDefault="00000000">
      <w:pPr>
        <w:numPr>
          <w:ilvl w:val="0"/>
          <w:numId w:val="29"/>
        </w:numPr>
        <w:spacing w:before="100" w:beforeAutospacing="1" w:after="100" w:afterAutospacing="1" w:line="240" w:lineRule="auto"/>
        <w:rPr>
          <w:color w:val="000000" w:themeColor="text1"/>
          <w:sz w:val="24"/>
          <w:szCs w:val="24"/>
        </w:rPr>
      </w:pPr>
      <w:r>
        <w:rPr>
          <w:color w:val="000000" w:themeColor="text1"/>
          <w:sz w:val="24"/>
          <w:szCs w:val="24"/>
        </w:rPr>
        <w:t xml:space="preserve">Apache Kafka </w:t>
      </w:r>
    </w:p>
    <w:p w14:paraId="4ACBB690" w14:textId="77777777" w:rsidR="0074112B" w:rsidRDefault="00000000">
      <w:pPr>
        <w:numPr>
          <w:ilvl w:val="0"/>
          <w:numId w:val="29"/>
        </w:numPr>
        <w:spacing w:before="100" w:beforeAutospacing="1" w:after="100" w:afterAutospacing="1" w:line="240" w:lineRule="auto"/>
        <w:rPr>
          <w:color w:val="000000" w:themeColor="text1"/>
          <w:sz w:val="24"/>
          <w:szCs w:val="24"/>
        </w:rPr>
      </w:pPr>
      <w:r>
        <w:rPr>
          <w:color w:val="000000" w:themeColor="text1"/>
          <w:sz w:val="24"/>
          <w:szCs w:val="24"/>
        </w:rPr>
        <w:t xml:space="preserve">RabbitMQ </w:t>
      </w:r>
    </w:p>
    <w:p w14:paraId="04279359" w14:textId="77777777" w:rsidR="0074112B" w:rsidRDefault="00000000">
      <w:pPr>
        <w:pStyle w:val="NormalWeb"/>
        <w:rPr>
          <w:color w:val="000000" w:themeColor="text1"/>
        </w:rPr>
      </w:pPr>
      <w:r>
        <w:rPr>
          <w:rStyle w:val="Strong"/>
          <w:color w:val="000000" w:themeColor="text1"/>
        </w:rPr>
        <w:t>Benefits:</w:t>
      </w:r>
    </w:p>
    <w:p w14:paraId="7D4C796C" w14:textId="77777777" w:rsidR="0074112B" w:rsidRDefault="00000000">
      <w:pPr>
        <w:numPr>
          <w:ilvl w:val="0"/>
          <w:numId w:val="30"/>
        </w:numPr>
        <w:spacing w:before="100" w:beforeAutospacing="1" w:after="100" w:afterAutospacing="1" w:line="240" w:lineRule="auto"/>
        <w:rPr>
          <w:color w:val="000000" w:themeColor="text1"/>
          <w:sz w:val="24"/>
          <w:szCs w:val="24"/>
        </w:rPr>
      </w:pPr>
      <w:r>
        <w:rPr>
          <w:color w:val="000000" w:themeColor="text1"/>
          <w:sz w:val="24"/>
          <w:szCs w:val="24"/>
        </w:rPr>
        <w:t xml:space="preserve">Efficient event distribution </w:t>
      </w:r>
    </w:p>
    <w:p w14:paraId="79DB17FF" w14:textId="77777777" w:rsidR="0074112B" w:rsidRDefault="00000000">
      <w:pPr>
        <w:numPr>
          <w:ilvl w:val="0"/>
          <w:numId w:val="30"/>
        </w:numPr>
        <w:spacing w:before="100" w:beforeAutospacing="1" w:after="100" w:afterAutospacing="1" w:line="240" w:lineRule="auto"/>
        <w:rPr>
          <w:color w:val="000000" w:themeColor="text1"/>
          <w:sz w:val="24"/>
          <w:szCs w:val="24"/>
        </w:rPr>
      </w:pPr>
      <w:r>
        <w:rPr>
          <w:color w:val="000000" w:themeColor="text1"/>
          <w:sz w:val="24"/>
          <w:szCs w:val="24"/>
        </w:rPr>
        <w:t xml:space="preserve">Reduced coupling </w:t>
      </w:r>
    </w:p>
    <w:p w14:paraId="653483E7"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In-Memory Data Stores</w:t>
      </w:r>
    </w:p>
    <w:p w14:paraId="2AB50EE9" w14:textId="77777777" w:rsidR="0074112B" w:rsidRDefault="00000000">
      <w:pPr>
        <w:pStyle w:val="NormalWeb"/>
        <w:rPr>
          <w:color w:val="000000" w:themeColor="text1"/>
        </w:rPr>
      </w:pPr>
      <w:r>
        <w:rPr>
          <w:color w:val="000000" w:themeColor="text1"/>
        </w:rPr>
        <w:t>Use:</w:t>
      </w:r>
    </w:p>
    <w:p w14:paraId="7F09B9E3" w14:textId="77777777" w:rsidR="0074112B" w:rsidRDefault="00000000">
      <w:pPr>
        <w:numPr>
          <w:ilvl w:val="0"/>
          <w:numId w:val="31"/>
        </w:numPr>
        <w:spacing w:before="100" w:beforeAutospacing="1" w:after="100" w:afterAutospacing="1" w:line="240" w:lineRule="auto"/>
        <w:rPr>
          <w:color w:val="000000" w:themeColor="text1"/>
          <w:sz w:val="24"/>
          <w:szCs w:val="24"/>
        </w:rPr>
      </w:pPr>
      <w:r>
        <w:rPr>
          <w:color w:val="000000" w:themeColor="text1"/>
          <w:sz w:val="24"/>
          <w:szCs w:val="24"/>
        </w:rPr>
        <w:t xml:space="preserve">Redis </w:t>
      </w:r>
    </w:p>
    <w:p w14:paraId="332D30FA" w14:textId="77777777" w:rsidR="0074112B" w:rsidRDefault="00000000">
      <w:pPr>
        <w:numPr>
          <w:ilvl w:val="0"/>
          <w:numId w:val="31"/>
        </w:numPr>
        <w:spacing w:before="100" w:beforeAutospacing="1" w:after="100" w:afterAutospacing="1" w:line="240" w:lineRule="auto"/>
        <w:rPr>
          <w:color w:val="000000" w:themeColor="text1"/>
          <w:sz w:val="24"/>
          <w:szCs w:val="24"/>
        </w:rPr>
      </w:pPr>
      <w:r>
        <w:rPr>
          <w:color w:val="000000" w:themeColor="text1"/>
          <w:sz w:val="24"/>
          <w:szCs w:val="24"/>
        </w:rPr>
        <w:t xml:space="preserve">Memcached </w:t>
      </w:r>
    </w:p>
    <w:p w14:paraId="67BCB5DE" w14:textId="77777777" w:rsidR="0074112B" w:rsidRDefault="00000000">
      <w:pPr>
        <w:pStyle w:val="NormalWeb"/>
        <w:rPr>
          <w:color w:val="000000" w:themeColor="text1"/>
        </w:rPr>
      </w:pPr>
      <w:r>
        <w:rPr>
          <w:rStyle w:val="Strong"/>
          <w:color w:val="000000" w:themeColor="text1"/>
        </w:rPr>
        <w:t>Benefits:</w:t>
      </w:r>
    </w:p>
    <w:p w14:paraId="4D99F7B0" w14:textId="77777777" w:rsidR="0074112B" w:rsidRDefault="00000000">
      <w:pPr>
        <w:numPr>
          <w:ilvl w:val="0"/>
          <w:numId w:val="32"/>
        </w:numPr>
        <w:spacing w:before="100" w:beforeAutospacing="1" w:after="100" w:afterAutospacing="1" w:line="240" w:lineRule="auto"/>
        <w:rPr>
          <w:color w:val="000000" w:themeColor="text1"/>
          <w:sz w:val="24"/>
          <w:szCs w:val="24"/>
        </w:rPr>
      </w:pPr>
      <w:r>
        <w:rPr>
          <w:color w:val="000000" w:themeColor="text1"/>
          <w:sz w:val="24"/>
          <w:szCs w:val="24"/>
        </w:rPr>
        <w:lastRenderedPageBreak/>
        <w:t xml:space="preserve">Fast presence lookups </w:t>
      </w:r>
    </w:p>
    <w:p w14:paraId="26C00650" w14:textId="77777777" w:rsidR="0074112B" w:rsidRDefault="00000000">
      <w:pPr>
        <w:numPr>
          <w:ilvl w:val="0"/>
          <w:numId w:val="32"/>
        </w:numPr>
        <w:spacing w:before="100" w:beforeAutospacing="1" w:after="100" w:afterAutospacing="1" w:line="240" w:lineRule="auto"/>
        <w:rPr>
          <w:color w:val="000000" w:themeColor="text1"/>
          <w:sz w:val="24"/>
          <w:szCs w:val="24"/>
        </w:rPr>
      </w:pPr>
      <w:r>
        <w:rPr>
          <w:color w:val="000000" w:themeColor="text1"/>
          <w:sz w:val="24"/>
          <w:szCs w:val="24"/>
        </w:rPr>
        <w:t xml:space="preserve">Lower database load </w:t>
      </w:r>
    </w:p>
    <w:p w14:paraId="2FBEE9B4"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Load Balancing</w:t>
      </w:r>
    </w:p>
    <w:p w14:paraId="4A187289" w14:textId="77777777" w:rsidR="0074112B" w:rsidRDefault="00000000">
      <w:pPr>
        <w:pStyle w:val="NormalWeb"/>
        <w:rPr>
          <w:color w:val="000000" w:themeColor="text1"/>
        </w:rPr>
      </w:pPr>
      <w:r>
        <w:rPr>
          <w:color w:val="000000" w:themeColor="text1"/>
        </w:rPr>
        <w:t>Distribute client connections across servers.</w:t>
      </w:r>
    </w:p>
    <w:p w14:paraId="26EECAF0" w14:textId="77777777" w:rsidR="0074112B" w:rsidRDefault="00000000">
      <w:pPr>
        <w:pStyle w:val="NormalWeb"/>
        <w:rPr>
          <w:color w:val="000000" w:themeColor="text1"/>
        </w:rPr>
      </w:pPr>
      <w:r>
        <w:rPr>
          <w:rStyle w:val="Strong"/>
          <w:color w:val="000000" w:themeColor="text1"/>
        </w:rPr>
        <w:t>Benefits:</w:t>
      </w:r>
    </w:p>
    <w:p w14:paraId="31EC1282" w14:textId="77777777" w:rsidR="0074112B" w:rsidRDefault="00000000">
      <w:pPr>
        <w:numPr>
          <w:ilvl w:val="0"/>
          <w:numId w:val="33"/>
        </w:numPr>
        <w:spacing w:before="100" w:beforeAutospacing="1" w:after="100" w:afterAutospacing="1" w:line="240" w:lineRule="auto"/>
        <w:rPr>
          <w:color w:val="000000" w:themeColor="text1"/>
          <w:sz w:val="24"/>
          <w:szCs w:val="24"/>
        </w:rPr>
      </w:pPr>
      <w:r>
        <w:rPr>
          <w:color w:val="000000" w:themeColor="text1"/>
          <w:sz w:val="24"/>
          <w:szCs w:val="24"/>
        </w:rPr>
        <w:t xml:space="preserve">Better resource utilization </w:t>
      </w:r>
    </w:p>
    <w:p w14:paraId="488EDD58" w14:textId="77777777" w:rsidR="0074112B" w:rsidRDefault="00000000">
      <w:pPr>
        <w:numPr>
          <w:ilvl w:val="0"/>
          <w:numId w:val="33"/>
        </w:numPr>
        <w:spacing w:before="100" w:beforeAutospacing="1" w:after="100" w:afterAutospacing="1" w:line="240" w:lineRule="auto"/>
        <w:rPr>
          <w:color w:val="000000" w:themeColor="text1"/>
          <w:sz w:val="24"/>
          <w:szCs w:val="24"/>
        </w:rPr>
      </w:pPr>
      <w:r>
        <w:rPr>
          <w:color w:val="000000" w:themeColor="text1"/>
          <w:sz w:val="24"/>
          <w:szCs w:val="24"/>
        </w:rPr>
        <w:t xml:space="preserve">Improved availability </w:t>
      </w:r>
    </w:p>
    <w:p w14:paraId="2BCE43D3"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Event Aggregation</w:t>
      </w:r>
    </w:p>
    <w:p w14:paraId="230CBABD" w14:textId="77777777" w:rsidR="0074112B" w:rsidRDefault="00000000">
      <w:pPr>
        <w:pStyle w:val="NormalWeb"/>
        <w:rPr>
          <w:color w:val="000000" w:themeColor="text1"/>
        </w:rPr>
      </w:pPr>
      <w:r>
        <w:rPr>
          <w:color w:val="000000" w:themeColor="text1"/>
        </w:rPr>
        <w:t>Combine frequent updates before transmission.</w:t>
      </w:r>
    </w:p>
    <w:p w14:paraId="3A64AA45" w14:textId="77777777" w:rsidR="0074112B" w:rsidRDefault="00000000">
      <w:pPr>
        <w:pStyle w:val="NormalWeb"/>
        <w:rPr>
          <w:color w:val="000000" w:themeColor="text1"/>
        </w:rPr>
      </w:pPr>
      <w:r>
        <w:rPr>
          <w:rStyle w:val="Strong"/>
          <w:color w:val="000000" w:themeColor="text1"/>
        </w:rPr>
        <w:t>Benefits:</w:t>
      </w:r>
    </w:p>
    <w:p w14:paraId="42E4E917" w14:textId="77777777" w:rsidR="0074112B" w:rsidRDefault="00000000">
      <w:pPr>
        <w:numPr>
          <w:ilvl w:val="0"/>
          <w:numId w:val="34"/>
        </w:numPr>
        <w:spacing w:before="100" w:beforeAutospacing="1" w:after="100" w:afterAutospacing="1" w:line="240" w:lineRule="auto"/>
        <w:rPr>
          <w:color w:val="000000" w:themeColor="text1"/>
          <w:sz w:val="24"/>
          <w:szCs w:val="24"/>
        </w:rPr>
      </w:pPr>
      <w:r>
        <w:rPr>
          <w:color w:val="000000" w:themeColor="text1"/>
          <w:sz w:val="24"/>
          <w:szCs w:val="24"/>
        </w:rPr>
        <w:t xml:space="preserve">Reduced network traffic </w:t>
      </w:r>
    </w:p>
    <w:p w14:paraId="62CEF0E5" w14:textId="77777777" w:rsidR="0074112B" w:rsidRDefault="00000000">
      <w:pPr>
        <w:numPr>
          <w:ilvl w:val="0"/>
          <w:numId w:val="34"/>
        </w:numPr>
        <w:spacing w:before="100" w:beforeAutospacing="1" w:after="100" w:afterAutospacing="1" w:line="240" w:lineRule="auto"/>
        <w:rPr>
          <w:color w:val="000000" w:themeColor="text1"/>
          <w:sz w:val="24"/>
          <w:szCs w:val="24"/>
        </w:rPr>
      </w:pPr>
      <w:r>
        <w:rPr>
          <w:color w:val="000000" w:themeColor="text1"/>
          <w:sz w:val="24"/>
          <w:szCs w:val="24"/>
        </w:rPr>
        <w:t xml:space="preserve">Lower processing overhead </w:t>
      </w:r>
    </w:p>
    <w:p w14:paraId="37FC5D5B"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WebSocket-Based Communication</w:t>
      </w:r>
    </w:p>
    <w:p w14:paraId="67962F91" w14:textId="77777777" w:rsidR="0074112B" w:rsidRDefault="00000000">
      <w:pPr>
        <w:pStyle w:val="NormalWeb"/>
        <w:rPr>
          <w:color w:val="000000" w:themeColor="text1"/>
        </w:rPr>
      </w:pPr>
      <w:r>
        <w:rPr>
          <w:color w:val="000000" w:themeColor="text1"/>
        </w:rPr>
        <w:t>Maintain persistent connections rather than repeated polling.</w:t>
      </w:r>
    </w:p>
    <w:p w14:paraId="07ABC0C5" w14:textId="77777777" w:rsidR="0074112B" w:rsidRDefault="00000000">
      <w:pPr>
        <w:pStyle w:val="NormalWeb"/>
        <w:rPr>
          <w:color w:val="000000" w:themeColor="text1"/>
        </w:rPr>
      </w:pPr>
      <w:r>
        <w:rPr>
          <w:rStyle w:val="Strong"/>
          <w:color w:val="000000" w:themeColor="text1"/>
        </w:rPr>
        <w:t>Benefits:</w:t>
      </w:r>
    </w:p>
    <w:p w14:paraId="630EF90A" w14:textId="77777777" w:rsidR="0074112B" w:rsidRDefault="00000000">
      <w:pPr>
        <w:numPr>
          <w:ilvl w:val="0"/>
          <w:numId w:val="35"/>
        </w:numPr>
        <w:spacing w:before="100" w:beforeAutospacing="1" w:after="100" w:afterAutospacing="1" w:line="240" w:lineRule="auto"/>
        <w:rPr>
          <w:color w:val="000000" w:themeColor="text1"/>
          <w:sz w:val="24"/>
          <w:szCs w:val="24"/>
        </w:rPr>
      </w:pPr>
      <w:r>
        <w:rPr>
          <w:color w:val="000000" w:themeColor="text1"/>
          <w:sz w:val="24"/>
          <w:szCs w:val="24"/>
        </w:rPr>
        <w:t xml:space="preserve">Real-time updates </w:t>
      </w:r>
    </w:p>
    <w:p w14:paraId="5074ECAB" w14:textId="77777777" w:rsidR="0074112B" w:rsidRDefault="00000000">
      <w:pPr>
        <w:numPr>
          <w:ilvl w:val="0"/>
          <w:numId w:val="35"/>
        </w:numPr>
        <w:spacing w:before="100" w:beforeAutospacing="1" w:after="100" w:afterAutospacing="1" w:line="240" w:lineRule="auto"/>
        <w:rPr>
          <w:color w:val="000000" w:themeColor="text1"/>
          <w:sz w:val="24"/>
          <w:szCs w:val="24"/>
        </w:rPr>
      </w:pPr>
      <w:r>
        <w:rPr>
          <w:color w:val="000000" w:themeColor="text1"/>
          <w:sz w:val="24"/>
          <w:szCs w:val="24"/>
        </w:rPr>
        <w:t xml:space="preserve">Lower bandwidth consumption </w:t>
      </w:r>
    </w:p>
    <w:p w14:paraId="30A83583" w14:textId="77777777" w:rsidR="0074112B" w:rsidRDefault="00000000">
      <w:pPr>
        <w:pStyle w:val="Heading3"/>
        <w:rPr>
          <w:rFonts w:ascii="Times New Roman" w:hAnsi="Times New Roman"/>
          <w:color w:val="000000" w:themeColor="text1"/>
          <w:sz w:val="24"/>
          <w:szCs w:val="24"/>
        </w:rPr>
      </w:pPr>
      <w:r>
        <w:rPr>
          <w:rFonts w:ascii="Times New Roman" w:hAnsi="Times New Roman"/>
          <w:color w:val="000000" w:themeColor="text1"/>
          <w:sz w:val="24"/>
          <w:szCs w:val="24"/>
        </w:rPr>
        <w:t>Auto-Scaling</w:t>
      </w:r>
    </w:p>
    <w:p w14:paraId="4019B0D1" w14:textId="77777777" w:rsidR="0074112B" w:rsidRDefault="00000000">
      <w:pPr>
        <w:pStyle w:val="NormalWeb"/>
        <w:rPr>
          <w:color w:val="000000" w:themeColor="text1"/>
        </w:rPr>
      </w:pPr>
      <w:r>
        <w:rPr>
          <w:color w:val="000000" w:themeColor="text1"/>
        </w:rPr>
        <w:t>Dynamically provision resources based on demand.</w:t>
      </w:r>
    </w:p>
    <w:p w14:paraId="34A10DAE" w14:textId="77777777" w:rsidR="0074112B" w:rsidRDefault="00000000">
      <w:pPr>
        <w:pStyle w:val="NormalWeb"/>
        <w:rPr>
          <w:color w:val="000000" w:themeColor="text1"/>
        </w:rPr>
      </w:pPr>
      <w:r>
        <w:rPr>
          <w:rStyle w:val="Strong"/>
          <w:color w:val="000000" w:themeColor="text1"/>
        </w:rPr>
        <w:t>Benefits:</w:t>
      </w:r>
    </w:p>
    <w:p w14:paraId="21969831" w14:textId="77777777" w:rsidR="0074112B" w:rsidRDefault="00000000">
      <w:pPr>
        <w:numPr>
          <w:ilvl w:val="0"/>
          <w:numId w:val="36"/>
        </w:numPr>
        <w:spacing w:before="100" w:beforeAutospacing="1" w:after="100" w:afterAutospacing="1" w:line="240" w:lineRule="auto"/>
        <w:rPr>
          <w:color w:val="000000" w:themeColor="text1"/>
          <w:sz w:val="24"/>
          <w:szCs w:val="24"/>
        </w:rPr>
      </w:pPr>
      <w:r>
        <w:rPr>
          <w:color w:val="000000" w:themeColor="text1"/>
          <w:sz w:val="24"/>
          <w:szCs w:val="24"/>
        </w:rPr>
        <w:t xml:space="preserve">Cost efficiency </w:t>
      </w:r>
    </w:p>
    <w:p w14:paraId="29594A52" w14:textId="77777777" w:rsidR="0074112B" w:rsidRDefault="00000000">
      <w:pPr>
        <w:numPr>
          <w:ilvl w:val="0"/>
          <w:numId w:val="36"/>
        </w:numPr>
        <w:spacing w:before="100" w:beforeAutospacing="1" w:after="100" w:afterAutospacing="1" w:line="240" w:lineRule="auto"/>
        <w:rPr>
          <w:color w:val="000000" w:themeColor="text1"/>
          <w:sz w:val="24"/>
          <w:szCs w:val="24"/>
        </w:rPr>
      </w:pPr>
      <w:r>
        <w:rPr>
          <w:color w:val="000000" w:themeColor="text1"/>
          <w:sz w:val="24"/>
          <w:szCs w:val="24"/>
        </w:rPr>
        <w:t xml:space="preserve">Improved responsiveness </w:t>
      </w:r>
    </w:p>
    <w:p w14:paraId="6185004E" w14:textId="77777777" w:rsidR="0074112B" w:rsidRDefault="00000000">
      <w:pPr>
        <w:pStyle w:val="Heading2"/>
        <w:rPr>
          <w:rFonts w:ascii="Times New Roman" w:hAnsi="Times New Roman"/>
          <w:color w:val="000000" w:themeColor="text1"/>
          <w:sz w:val="24"/>
          <w:szCs w:val="24"/>
        </w:rPr>
      </w:pPr>
      <w:r>
        <w:rPr>
          <w:rFonts w:ascii="Times New Roman" w:hAnsi="Times New Roman"/>
          <w:color w:val="000000" w:themeColor="text1"/>
          <w:sz w:val="24"/>
          <w:szCs w:val="24"/>
        </w:rPr>
        <w:t>Conclusion</w:t>
      </w:r>
    </w:p>
    <w:p w14:paraId="4669AC58" w14:textId="77777777" w:rsidR="0074112B" w:rsidRDefault="00000000">
      <w:pPr>
        <w:pStyle w:val="NormalWeb"/>
        <w:rPr>
          <w:color w:val="000000" w:themeColor="text1"/>
        </w:rPr>
      </w:pPr>
      <w:r>
        <w:rPr>
          <w:color w:val="000000" w:themeColor="text1"/>
        </w:rPr>
        <w:t xml:space="preserve">Scalability problems in presence services arise from centralized architectures, heavy database writes, and excessive network traffic. A distributed publish-subscribe architecture with load balancing, caching, </w:t>
      </w:r>
      <w:proofErr w:type="spellStart"/>
      <w:r>
        <w:rPr>
          <w:color w:val="000000" w:themeColor="text1"/>
        </w:rPr>
        <w:t>WebSockets</w:t>
      </w:r>
      <w:proofErr w:type="spellEnd"/>
      <w:r>
        <w:rPr>
          <w:color w:val="000000" w:themeColor="text1"/>
        </w:rPr>
        <w:t>, and auto-scaling provides real-time performance while optimizing resource utilization.</w:t>
      </w:r>
    </w:p>
    <w:p w14:paraId="5F05770C" w14:textId="77777777" w:rsidR="0074112B" w:rsidRDefault="00000000">
      <w:pPr>
        <w:pStyle w:val="z-TopofForm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Top of Form</w:t>
      </w:r>
    </w:p>
    <w:p w14:paraId="6FB4E158" w14:textId="77777777" w:rsidR="0074112B" w:rsidRDefault="00000000">
      <w:pPr>
        <w:pStyle w:val="z-BottomofForm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Bottom of Form</w:t>
      </w:r>
    </w:p>
    <w:p w14:paraId="0935F2F2" w14:textId="77777777" w:rsidR="0074112B" w:rsidRDefault="00000000">
      <w:pPr>
        <w:rPr>
          <w:color w:val="000000" w:themeColor="text1"/>
          <w:sz w:val="24"/>
          <w:szCs w:val="24"/>
          <w:lang w:val="en-IN"/>
        </w:rPr>
      </w:pPr>
      <w:r>
        <w:rPr>
          <w:color w:val="000000" w:themeColor="text1"/>
          <w:sz w:val="24"/>
          <w:szCs w:val="24"/>
          <w:lang w:val="en-IN"/>
        </w:rPr>
        <w:t>2)</w:t>
      </w:r>
      <w:r>
        <w:rPr>
          <w:b/>
          <w:bCs/>
          <w:color w:val="000000" w:themeColor="text1"/>
          <w:sz w:val="24"/>
          <w:szCs w:val="24"/>
          <w:lang w:val="en-IN"/>
        </w:rPr>
        <w:t>Given:</w:t>
      </w:r>
    </w:p>
    <w:p w14:paraId="75B5D8B2" w14:textId="77777777" w:rsidR="0074112B" w:rsidRDefault="00000000">
      <w:pPr>
        <w:numPr>
          <w:ilvl w:val="0"/>
          <w:numId w:val="37"/>
        </w:numPr>
        <w:rPr>
          <w:color w:val="000000" w:themeColor="text1"/>
          <w:sz w:val="24"/>
          <w:szCs w:val="24"/>
          <w:lang w:val="en-IN"/>
        </w:rPr>
      </w:pPr>
      <w:r>
        <w:rPr>
          <w:color w:val="000000" w:themeColor="text1"/>
          <w:sz w:val="24"/>
          <w:szCs w:val="24"/>
          <w:lang w:val="en-IN"/>
        </w:rPr>
        <w:t xml:space="preserve">Physical storage = </w:t>
      </w:r>
      <w:r>
        <w:rPr>
          <w:b/>
          <w:bCs/>
          <w:color w:val="000000" w:themeColor="text1"/>
          <w:sz w:val="24"/>
          <w:szCs w:val="24"/>
          <w:lang w:val="en-IN"/>
        </w:rPr>
        <w:t>20 TB</w:t>
      </w:r>
    </w:p>
    <w:p w14:paraId="5C471A00" w14:textId="77777777" w:rsidR="0074112B" w:rsidRDefault="00000000">
      <w:pPr>
        <w:numPr>
          <w:ilvl w:val="0"/>
          <w:numId w:val="37"/>
        </w:numPr>
        <w:rPr>
          <w:color w:val="000000" w:themeColor="text1"/>
          <w:sz w:val="24"/>
          <w:szCs w:val="24"/>
          <w:lang w:val="en-IN"/>
        </w:rPr>
      </w:pPr>
      <w:r>
        <w:rPr>
          <w:color w:val="000000" w:themeColor="text1"/>
          <w:sz w:val="24"/>
          <w:szCs w:val="24"/>
          <w:lang w:val="en-IN"/>
        </w:rPr>
        <w:t xml:space="preserve">Thin provisioning ratio = </w:t>
      </w:r>
      <w:proofErr w:type="gramStart"/>
      <w:r>
        <w:rPr>
          <w:b/>
          <w:bCs/>
          <w:color w:val="000000" w:themeColor="text1"/>
          <w:sz w:val="24"/>
          <w:szCs w:val="24"/>
          <w:lang w:val="en-IN"/>
        </w:rPr>
        <w:t>3 :</w:t>
      </w:r>
      <w:proofErr w:type="gramEnd"/>
      <w:r>
        <w:rPr>
          <w:b/>
          <w:bCs/>
          <w:color w:val="000000" w:themeColor="text1"/>
          <w:sz w:val="24"/>
          <w:szCs w:val="24"/>
          <w:lang w:val="en-IN"/>
        </w:rPr>
        <w:t xml:space="preserve"> 1</w:t>
      </w:r>
    </w:p>
    <w:p w14:paraId="2EBD5D39" w14:textId="77777777" w:rsidR="0074112B" w:rsidRDefault="00000000">
      <w:pPr>
        <w:numPr>
          <w:ilvl w:val="0"/>
          <w:numId w:val="37"/>
        </w:numPr>
        <w:rPr>
          <w:color w:val="000000" w:themeColor="text1"/>
          <w:sz w:val="24"/>
          <w:szCs w:val="24"/>
          <w:lang w:val="en-IN"/>
        </w:rPr>
      </w:pPr>
      <w:r>
        <w:rPr>
          <w:color w:val="000000" w:themeColor="text1"/>
          <w:sz w:val="24"/>
          <w:szCs w:val="24"/>
          <w:lang w:val="en-IN"/>
        </w:rPr>
        <w:lastRenderedPageBreak/>
        <w:t xml:space="preserve">Storage allocated per VM = </w:t>
      </w:r>
      <w:r>
        <w:rPr>
          <w:b/>
          <w:bCs/>
          <w:color w:val="000000" w:themeColor="text1"/>
          <w:sz w:val="24"/>
          <w:szCs w:val="24"/>
          <w:lang w:val="en-IN"/>
        </w:rPr>
        <w:t>500 GB</w:t>
      </w:r>
    </w:p>
    <w:p w14:paraId="31AE2AC6" w14:textId="77777777" w:rsidR="0074112B" w:rsidRDefault="00000000">
      <w:pPr>
        <w:rPr>
          <w:b/>
          <w:bCs/>
          <w:color w:val="000000" w:themeColor="text1"/>
          <w:sz w:val="24"/>
          <w:szCs w:val="24"/>
          <w:lang w:val="en-IN"/>
        </w:rPr>
      </w:pPr>
      <w:r>
        <w:rPr>
          <w:b/>
          <w:bCs/>
          <w:color w:val="000000" w:themeColor="text1"/>
          <w:sz w:val="24"/>
          <w:szCs w:val="24"/>
          <w:lang w:val="en-IN"/>
        </w:rPr>
        <w:t>Step 1: Calculate the total virtual storage</w:t>
      </w:r>
    </w:p>
    <w:p w14:paraId="01ABCA52" w14:textId="77777777" w:rsidR="0074112B" w:rsidRDefault="00000000">
      <w:pPr>
        <w:rPr>
          <w:color w:val="000000" w:themeColor="text1"/>
          <w:sz w:val="24"/>
          <w:szCs w:val="24"/>
          <w:lang w:val="en-IN"/>
        </w:rPr>
      </w:pPr>
      <w:r>
        <w:rPr>
          <w:color w:val="000000" w:themeColor="text1"/>
          <w:sz w:val="24"/>
          <w:szCs w:val="24"/>
          <w:lang w:val="en-IN"/>
        </w:rPr>
        <w:t>Virtual Storage = Physical Storage × Thin Provisioning Ratio</w:t>
      </w:r>
    </w:p>
    <w:p w14:paraId="367D5DD8" w14:textId="77777777" w:rsidR="0074112B" w:rsidRDefault="00000000">
      <w:pPr>
        <w:rPr>
          <w:color w:val="000000" w:themeColor="text1"/>
          <w:sz w:val="24"/>
          <w:szCs w:val="24"/>
          <w:lang w:val="en-IN"/>
        </w:rPr>
      </w:pPr>
      <w:r>
        <w:rPr>
          <w:color w:val="000000" w:themeColor="text1"/>
          <w:sz w:val="24"/>
          <w:szCs w:val="24"/>
          <w:lang w:val="en-IN"/>
        </w:rPr>
        <w:t>= 20 TB × 3</w:t>
      </w:r>
    </w:p>
    <w:p w14:paraId="0285E7D7" w14:textId="77777777" w:rsidR="0074112B" w:rsidRDefault="00000000">
      <w:pPr>
        <w:rPr>
          <w:color w:val="000000" w:themeColor="text1"/>
          <w:sz w:val="24"/>
          <w:szCs w:val="24"/>
          <w:lang w:val="en-IN"/>
        </w:rPr>
      </w:pPr>
      <w:r>
        <w:rPr>
          <w:color w:val="000000" w:themeColor="text1"/>
          <w:sz w:val="24"/>
          <w:szCs w:val="24"/>
          <w:lang w:val="en-IN"/>
        </w:rPr>
        <w:t xml:space="preserve">= </w:t>
      </w:r>
      <w:r>
        <w:rPr>
          <w:b/>
          <w:bCs/>
          <w:color w:val="000000" w:themeColor="text1"/>
          <w:sz w:val="24"/>
          <w:szCs w:val="24"/>
          <w:lang w:val="en-IN"/>
        </w:rPr>
        <w:t>60 TB</w:t>
      </w:r>
    </w:p>
    <w:p w14:paraId="661BC858" w14:textId="77777777" w:rsidR="0074112B" w:rsidRDefault="00000000">
      <w:pPr>
        <w:rPr>
          <w:b/>
          <w:bCs/>
          <w:color w:val="000000" w:themeColor="text1"/>
          <w:sz w:val="24"/>
          <w:szCs w:val="24"/>
          <w:lang w:val="en-IN"/>
        </w:rPr>
      </w:pPr>
      <w:r>
        <w:rPr>
          <w:b/>
          <w:bCs/>
          <w:color w:val="000000" w:themeColor="text1"/>
          <w:sz w:val="24"/>
          <w:szCs w:val="24"/>
          <w:lang w:val="en-IN"/>
        </w:rPr>
        <w:t>Step 2: Convert TB into GB</w:t>
      </w:r>
    </w:p>
    <w:p w14:paraId="52E1BC60" w14:textId="77777777" w:rsidR="0074112B" w:rsidRDefault="00000000">
      <w:pPr>
        <w:rPr>
          <w:color w:val="000000" w:themeColor="text1"/>
          <w:sz w:val="24"/>
          <w:szCs w:val="24"/>
          <w:lang w:val="en-IN"/>
        </w:rPr>
      </w:pPr>
      <w:r>
        <w:rPr>
          <w:color w:val="000000" w:themeColor="text1"/>
          <w:sz w:val="24"/>
          <w:szCs w:val="24"/>
          <w:lang w:val="en-IN"/>
        </w:rPr>
        <w:t>1 TB = 1000 GB</w:t>
      </w:r>
    </w:p>
    <w:p w14:paraId="390488A4" w14:textId="77777777" w:rsidR="0074112B" w:rsidRDefault="00000000">
      <w:pPr>
        <w:rPr>
          <w:color w:val="000000" w:themeColor="text1"/>
          <w:sz w:val="24"/>
          <w:szCs w:val="24"/>
          <w:lang w:val="en-IN"/>
        </w:rPr>
      </w:pPr>
      <w:r>
        <w:rPr>
          <w:color w:val="000000" w:themeColor="text1"/>
          <w:sz w:val="24"/>
          <w:szCs w:val="24"/>
          <w:lang w:val="en-IN"/>
        </w:rPr>
        <w:t>60 TB = 60 × 1000</w:t>
      </w:r>
    </w:p>
    <w:p w14:paraId="7DFAC647" w14:textId="77777777" w:rsidR="0074112B" w:rsidRDefault="00000000">
      <w:pPr>
        <w:rPr>
          <w:color w:val="000000" w:themeColor="text1"/>
          <w:sz w:val="24"/>
          <w:szCs w:val="24"/>
          <w:lang w:val="en-IN"/>
        </w:rPr>
      </w:pPr>
      <w:r>
        <w:rPr>
          <w:color w:val="000000" w:themeColor="text1"/>
          <w:sz w:val="24"/>
          <w:szCs w:val="24"/>
          <w:lang w:val="en-IN"/>
        </w:rPr>
        <w:t xml:space="preserve">= </w:t>
      </w:r>
      <w:r>
        <w:rPr>
          <w:b/>
          <w:bCs/>
          <w:color w:val="000000" w:themeColor="text1"/>
          <w:sz w:val="24"/>
          <w:szCs w:val="24"/>
          <w:lang w:val="en-IN"/>
        </w:rPr>
        <w:t>60,000 GB</w:t>
      </w:r>
    </w:p>
    <w:p w14:paraId="189595AB" w14:textId="77777777" w:rsidR="0074112B" w:rsidRDefault="00000000">
      <w:pPr>
        <w:rPr>
          <w:b/>
          <w:bCs/>
          <w:color w:val="000000" w:themeColor="text1"/>
          <w:sz w:val="24"/>
          <w:szCs w:val="24"/>
          <w:lang w:val="en-IN"/>
        </w:rPr>
      </w:pPr>
      <w:r>
        <w:rPr>
          <w:b/>
          <w:bCs/>
          <w:color w:val="000000" w:themeColor="text1"/>
          <w:sz w:val="24"/>
          <w:szCs w:val="24"/>
          <w:lang w:val="en-IN"/>
        </w:rPr>
        <w:t>Step 3: Calculate the maximum number of VMs</w:t>
      </w:r>
    </w:p>
    <w:p w14:paraId="3D9B8EF9" w14:textId="77777777" w:rsidR="0074112B" w:rsidRDefault="00000000">
      <w:pPr>
        <w:rPr>
          <w:color w:val="000000" w:themeColor="text1"/>
          <w:sz w:val="24"/>
          <w:szCs w:val="24"/>
          <w:lang w:val="en-IN"/>
        </w:rPr>
      </w:pPr>
      <w:r>
        <w:rPr>
          <w:color w:val="000000" w:themeColor="text1"/>
          <w:sz w:val="24"/>
          <w:szCs w:val="24"/>
          <w:lang w:val="en-IN"/>
        </w:rPr>
        <w:t>Number of VMs = Total Virtual Storage ÷ Storage per VM</w:t>
      </w:r>
    </w:p>
    <w:p w14:paraId="13C8B5BC" w14:textId="77777777" w:rsidR="0074112B" w:rsidRDefault="00000000">
      <w:pPr>
        <w:rPr>
          <w:color w:val="000000" w:themeColor="text1"/>
          <w:sz w:val="24"/>
          <w:szCs w:val="24"/>
          <w:lang w:val="en-IN"/>
        </w:rPr>
      </w:pPr>
      <w:r>
        <w:rPr>
          <w:color w:val="000000" w:themeColor="text1"/>
          <w:sz w:val="24"/>
          <w:szCs w:val="24"/>
          <w:lang w:val="en-IN"/>
        </w:rPr>
        <w:t>= 60,000 GB ÷ 500 GB</w:t>
      </w:r>
    </w:p>
    <w:p w14:paraId="15F0A785" w14:textId="77777777" w:rsidR="0074112B" w:rsidRDefault="00000000">
      <w:pPr>
        <w:rPr>
          <w:color w:val="000000" w:themeColor="text1"/>
          <w:sz w:val="24"/>
          <w:szCs w:val="24"/>
          <w:lang w:val="en-IN"/>
        </w:rPr>
      </w:pPr>
      <w:r>
        <w:rPr>
          <w:color w:val="000000" w:themeColor="text1"/>
          <w:sz w:val="24"/>
          <w:szCs w:val="24"/>
          <w:lang w:val="en-IN"/>
        </w:rPr>
        <w:t xml:space="preserve">= </w:t>
      </w:r>
      <w:r>
        <w:rPr>
          <w:b/>
          <w:bCs/>
          <w:color w:val="000000" w:themeColor="text1"/>
          <w:sz w:val="24"/>
          <w:szCs w:val="24"/>
          <w:lang w:val="en-IN"/>
        </w:rPr>
        <w:t>120 VMs</w:t>
      </w:r>
    </w:p>
    <w:p w14:paraId="4C5751F6" w14:textId="77777777" w:rsidR="0074112B" w:rsidRDefault="00000000">
      <w:pPr>
        <w:rPr>
          <w:b/>
          <w:bCs/>
          <w:color w:val="000000" w:themeColor="text1"/>
          <w:sz w:val="24"/>
          <w:szCs w:val="24"/>
          <w:lang w:val="en-IN"/>
        </w:rPr>
      </w:pPr>
      <w:r>
        <w:rPr>
          <w:b/>
          <w:bCs/>
          <w:color w:val="000000" w:themeColor="text1"/>
          <w:sz w:val="24"/>
          <w:szCs w:val="24"/>
          <w:lang w:val="en-IN"/>
        </w:rPr>
        <w:t>Analysis:</w:t>
      </w:r>
    </w:p>
    <w:p w14:paraId="4CF0307E" w14:textId="77777777" w:rsidR="0074112B" w:rsidRDefault="00000000">
      <w:pPr>
        <w:rPr>
          <w:color w:val="000000" w:themeColor="text1"/>
          <w:sz w:val="24"/>
          <w:szCs w:val="24"/>
          <w:lang w:val="en-IN"/>
        </w:rPr>
      </w:pPr>
      <w:r>
        <w:rPr>
          <w:color w:val="000000" w:themeColor="text1"/>
          <w:sz w:val="24"/>
          <w:szCs w:val="24"/>
          <w:lang w:val="en-IN"/>
        </w:rPr>
        <w:t>Thin provisioning allows more virtual storage to be allocated than the available physical storage because storage is assigned only when it is actually used. This improves storage utilization and reduces storage wastage. However, if many VMs start using their full allocated storage at the same time, the physical storage may become full, which can affect system performance.</w:t>
      </w:r>
    </w:p>
    <w:p w14:paraId="358141B8" w14:textId="77777777" w:rsidR="0074112B" w:rsidRDefault="00000000">
      <w:pPr>
        <w:rPr>
          <w:b/>
          <w:bCs/>
          <w:color w:val="000000" w:themeColor="text1"/>
          <w:sz w:val="24"/>
          <w:szCs w:val="24"/>
          <w:lang w:val="en-IN"/>
        </w:rPr>
      </w:pPr>
      <w:r>
        <w:rPr>
          <w:b/>
          <w:bCs/>
          <w:color w:val="000000" w:themeColor="text1"/>
          <w:sz w:val="24"/>
          <w:szCs w:val="24"/>
          <w:lang w:val="en-IN"/>
        </w:rPr>
        <w:t>Conclusion:</w:t>
      </w:r>
    </w:p>
    <w:p w14:paraId="3AC2F18E" w14:textId="77777777" w:rsidR="0074112B" w:rsidRDefault="00000000">
      <w:pPr>
        <w:rPr>
          <w:color w:val="000000" w:themeColor="text1"/>
          <w:sz w:val="24"/>
          <w:szCs w:val="24"/>
          <w:lang w:val="en-IN"/>
        </w:rPr>
      </w:pPr>
      <w:r>
        <w:rPr>
          <w:b/>
          <w:bCs/>
          <w:color w:val="000000" w:themeColor="text1"/>
          <w:sz w:val="24"/>
          <w:szCs w:val="24"/>
          <w:lang w:val="en-IN"/>
        </w:rPr>
        <w:t>The maximum number of VMs that can be provisioned is 120.</w:t>
      </w:r>
    </w:p>
    <w:p w14:paraId="63B9B9E3" w14:textId="77777777" w:rsidR="0074112B" w:rsidRDefault="00000000">
      <w:pPr>
        <w:rPr>
          <w:color w:val="000000" w:themeColor="text1"/>
          <w:sz w:val="24"/>
          <w:szCs w:val="24"/>
          <w:lang w:val="en-IN"/>
        </w:rPr>
      </w:pPr>
      <w:r>
        <w:rPr>
          <w:color w:val="000000" w:themeColor="text1"/>
          <w:sz w:val="24"/>
          <w:szCs w:val="24"/>
          <w:lang w:val="en-IN"/>
        </w:rPr>
        <w:t>Thin provisioning improves storage efficiency, but the storage usage should be monitored regularly to avoid running out of physical storage.</w:t>
      </w:r>
    </w:p>
    <w:p w14:paraId="671D297B" w14:textId="77777777" w:rsidR="0074112B" w:rsidRDefault="00000000">
      <w:pPr>
        <w:rPr>
          <w:b/>
          <w:bCs/>
          <w:color w:val="000000" w:themeColor="text1"/>
          <w:sz w:val="24"/>
          <w:szCs w:val="24"/>
          <w:lang w:val="en-IN"/>
        </w:rPr>
      </w:pPr>
      <w:r>
        <w:rPr>
          <w:color w:val="000000" w:themeColor="text1"/>
          <w:sz w:val="24"/>
          <w:szCs w:val="24"/>
          <w:lang w:val="en-IN"/>
        </w:rPr>
        <w:t>3)</w:t>
      </w:r>
      <w:r>
        <w:rPr>
          <w:b/>
          <w:bCs/>
          <w:color w:val="000000" w:themeColor="text1"/>
          <w:sz w:val="24"/>
          <w:szCs w:val="24"/>
          <w:lang w:val="en-IN"/>
        </w:rPr>
        <w:t>Introduction:</w:t>
      </w:r>
    </w:p>
    <w:p w14:paraId="64CD42BA" w14:textId="77777777" w:rsidR="0074112B" w:rsidRDefault="00000000">
      <w:pPr>
        <w:rPr>
          <w:color w:val="000000" w:themeColor="text1"/>
          <w:sz w:val="24"/>
          <w:szCs w:val="24"/>
          <w:lang w:val="en-IN"/>
        </w:rPr>
      </w:pPr>
      <w:r>
        <w:rPr>
          <w:color w:val="000000" w:themeColor="text1"/>
          <w:sz w:val="24"/>
          <w:szCs w:val="24"/>
          <w:lang w:val="en-IN"/>
        </w:rPr>
        <w:t>Multi-tenancy is a cloud computing model where multiple customers (tenants) share the same physical server while using separate virtual machines (VMs). Virtualization provides isolation between tenants, but it also introduces certain security risks.</w:t>
      </w:r>
    </w:p>
    <w:p w14:paraId="3185BAC1" w14:textId="77777777" w:rsidR="0074112B" w:rsidRDefault="00000000">
      <w:pPr>
        <w:rPr>
          <w:b/>
          <w:bCs/>
          <w:color w:val="000000" w:themeColor="text1"/>
          <w:sz w:val="24"/>
          <w:szCs w:val="24"/>
          <w:lang w:val="en-IN"/>
        </w:rPr>
      </w:pPr>
      <w:r>
        <w:rPr>
          <w:b/>
          <w:bCs/>
          <w:color w:val="000000" w:themeColor="text1"/>
          <w:sz w:val="24"/>
          <w:szCs w:val="24"/>
          <w:lang w:val="en-IN"/>
        </w:rPr>
        <w:t>Virtualization Enables Isolation:</w:t>
      </w:r>
    </w:p>
    <w:p w14:paraId="725A4824" w14:textId="77777777" w:rsidR="0074112B" w:rsidRDefault="00000000">
      <w:pPr>
        <w:numPr>
          <w:ilvl w:val="0"/>
          <w:numId w:val="38"/>
        </w:numPr>
        <w:rPr>
          <w:color w:val="000000" w:themeColor="text1"/>
          <w:sz w:val="24"/>
          <w:szCs w:val="24"/>
          <w:lang w:val="en-IN"/>
        </w:rPr>
      </w:pPr>
      <w:r>
        <w:rPr>
          <w:color w:val="000000" w:themeColor="text1"/>
          <w:sz w:val="24"/>
          <w:szCs w:val="24"/>
          <w:lang w:val="en-IN"/>
        </w:rPr>
        <w:t xml:space="preserve">Each tenant runs in a separate Virtual Machine (VM). </w:t>
      </w:r>
    </w:p>
    <w:p w14:paraId="0C8E789B" w14:textId="77777777" w:rsidR="0074112B" w:rsidRDefault="00000000">
      <w:pPr>
        <w:numPr>
          <w:ilvl w:val="0"/>
          <w:numId w:val="38"/>
        </w:numPr>
        <w:rPr>
          <w:color w:val="000000" w:themeColor="text1"/>
          <w:sz w:val="24"/>
          <w:szCs w:val="24"/>
          <w:lang w:val="en-IN"/>
        </w:rPr>
      </w:pPr>
      <w:r>
        <w:rPr>
          <w:color w:val="000000" w:themeColor="text1"/>
          <w:sz w:val="24"/>
          <w:szCs w:val="24"/>
          <w:lang w:val="en-IN"/>
        </w:rPr>
        <w:t xml:space="preserve">Resources such as CPU, memory, and storage are logically separated. </w:t>
      </w:r>
    </w:p>
    <w:p w14:paraId="50B57899" w14:textId="77777777" w:rsidR="0074112B" w:rsidRDefault="00000000">
      <w:pPr>
        <w:numPr>
          <w:ilvl w:val="0"/>
          <w:numId w:val="38"/>
        </w:numPr>
        <w:rPr>
          <w:color w:val="000000" w:themeColor="text1"/>
          <w:sz w:val="24"/>
          <w:szCs w:val="24"/>
          <w:lang w:val="en-IN"/>
        </w:rPr>
      </w:pPr>
      <w:r>
        <w:rPr>
          <w:color w:val="000000" w:themeColor="text1"/>
          <w:sz w:val="24"/>
          <w:szCs w:val="24"/>
          <w:lang w:val="en-IN"/>
        </w:rPr>
        <w:t xml:space="preserve">One tenant cannot directly access another tenant's operating system or applications. </w:t>
      </w:r>
    </w:p>
    <w:p w14:paraId="5CE05874" w14:textId="77777777" w:rsidR="0074112B" w:rsidRDefault="00000000">
      <w:pPr>
        <w:numPr>
          <w:ilvl w:val="0"/>
          <w:numId w:val="38"/>
        </w:numPr>
        <w:rPr>
          <w:color w:val="000000" w:themeColor="text1"/>
          <w:sz w:val="24"/>
          <w:szCs w:val="24"/>
          <w:lang w:val="en-IN"/>
        </w:rPr>
      </w:pPr>
      <w:r>
        <w:rPr>
          <w:color w:val="000000" w:themeColor="text1"/>
          <w:sz w:val="24"/>
          <w:szCs w:val="24"/>
          <w:lang w:val="en-IN"/>
        </w:rPr>
        <w:lastRenderedPageBreak/>
        <w:t xml:space="preserve">This improves resource utilization while maintaining basic security. </w:t>
      </w:r>
    </w:p>
    <w:p w14:paraId="25AE2FEF" w14:textId="77777777" w:rsidR="0074112B" w:rsidRDefault="00000000">
      <w:pPr>
        <w:rPr>
          <w:b/>
          <w:bCs/>
          <w:color w:val="000000" w:themeColor="text1"/>
          <w:sz w:val="24"/>
          <w:szCs w:val="24"/>
          <w:lang w:val="en-IN"/>
        </w:rPr>
      </w:pPr>
      <w:r>
        <w:rPr>
          <w:b/>
          <w:bCs/>
          <w:color w:val="000000" w:themeColor="text1"/>
          <w:sz w:val="24"/>
          <w:szCs w:val="24"/>
          <w:lang w:val="en-IN"/>
        </w:rPr>
        <w:t>How Virtualization Can Weaken Isolation:</w:t>
      </w:r>
    </w:p>
    <w:p w14:paraId="2671BCD7" w14:textId="77777777" w:rsidR="0074112B" w:rsidRDefault="00000000">
      <w:pPr>
        <w:rPr>
          <w:color w:val="000000" w:themeColor="text1"/>
          <w:sz w:val="24"/>
          <w:szCs w:val="24"/>
          <w:lang w:val="en-IN"/>
        </w:rPr>
      </w:pPr>
      <w:r>
        <w:rPr>
          <w:color w:val="000000" w:themeColor="text1"/>
          <w:sz w:val="24"/>
          <w:szCs w:val="24"/>
          <w:lang w:val="en-IN"/>
        </w:rPr>
        <w:t>Even though VMs are isolated, some security issues may occur, such as:</w:t>
      </w:r>
    </w:p>
    <w:p w14:paraId="746655D9" w14:textId="77777777" w:rsidR="0074112B" w:rsidRDefault="00000000">
      <w:pPr>
        <w:numPr>
          <w:ilvl w:val="0"/>
          <w:numId w:val="39"/>
        </w:numPr>
        <w:rPr>
          <w:color w:val="000000" w:themeColor="text1"/>
          <w:sz w:val="24"/>
          <w:szCs w:val="24"/>
          <w:lang w:val="en-IN"/>
        </w:rPr>
      </w:pPr>
      <w:r>
        <w:rPr>
          <w:b/>
          <w:bCs/>
          <w:color w:val="000000" w:themeColor="text1"/>
          <w:sz w:val="24"/>
          <w:szCs w:val="24"/>
          <w:lang w:val="en-IN"/>
        </w:rPr>
        <w:t>Hypervisor attacks:</w:t>
      </w:r>
      <w:r>
        <w:rPr>
          <w:color w:val="000000" w:themeColor="text1"/>
          <w:sz w:val="24"/>
          <w:szCs w:val="24"/>
          <w:lang w:val="en-IN"/>
        </w:rPr>
        <w:t xml:space="preserve"> If the hypervisor is compromised, all VMs on the host may be affected. </w:t>
      </w:r>
    </w:p>
    <w:p w14:paraId="14F86C8E" w14:textId="77777777" w:rsidR="0074112B" w:rsidRDefault="00000000">
      <w:pPr>
        <w:numPr>
          <w:ilvl w:val="0"/>
          <w:numId w:val="39"/>
        </w:numPr>
        <w:rPr>
          <w:color w:val="000000" w:themeColor="text1"/>
          <w:sz w:val="24"/>
          <w:szCs w:val="24"/>
          <w:lang w:val="en-IN"/>
        </w:rPr>
      </w:pPr>
      <w:r>
        <w:rPr>
          <w:b/>
          <w:bCs/>
          <w:color w:val="000000" w:themeColor="text1"/>
          <w:sz w:val="24"/>
          <w:szCs w:val="24"/>
          <w:lang w:val="en-IN"/>
        </w:rPr>
        <w:t>VM Escape:</w:t>
      </w:r>
      <w:r>
        <w:rPr>
          <w:color w:val="000000" w:themeColor="text1"/>
          <w:sz w:val="24"/>
          <w:szCs w:val="24"/>
          <w:lang w:val="en-IN"/>
        </w:rPr>
        <w:t xml:space="preserve"> A malicious VM may escape its virtual environment and access the host system. </w:t>
      </w:r>
    </w:p>
    <w:p w14:paraId="19694DD8" w14:textId="77777777" w:rsidR="0074112B" w:rsidRDefault="00000000">
      <w:pPr>
        <w:numPr>
          <w:ilvl w:val="0"/>
          <w:numId w:val="39"/>
        </w:numPr>
        <w:rPr>
          <w:color w:val="000000" w:themeColor="text1"/>
          <w:sz w:val="24"/>
          <w:szCs w:val="24"/>
          <w:lang w:val="en-IN"/>
        </w:rPr>
      </w:pPr>
      <w:r>
        <w:rPr>
          <w:b/>
          <w:bCs/>
          <w:color w:val="000000" w:themeColor="text1"/>
          <w:sz w:val="24"/>
          <w:szCs w:val="24"/>
          <w:lang w:val="en-IN"/>
        </w:rPr>
        <w:t>Data Leakage:</w:t>
      </w:r>
      <w:r>
        <w:rPr>
          <w:color w:val="000000" w:themeColor="text1"/>
          <w:sz w:val="24"/>
          <w:szCs w:val="24"/>
          <w:lang w:val="en-IN"/>
        </w:rPr>
        <w:t xml:space="preserve"> Shared resources may expose sensitive information between tenants. </w:t>
      </w:r>
    </w:p>
    <w:p w14:paraId="77DC0B2B" w14:textId="77777777" w:rsidR="0074112B" w:rsidRDefault="00000000">
      <w:pPr>
        <w:numPr>
          <w:ilvl w:val="0"/>
          <w:numId w:val="39"/>
        </w:numPr>
        <w:rPr>
          <w:color w:val="000000" w:themeColor="text1"/>
          <w:sz w:val="24"/>
          <w:szCs w:val="24"/>
          <w:lang w:val="en-IN"/>
        </w:rPr>
      </w:pPr>
      <w:r>
        <w:rPr>
          <w:b/>
          <w:bCs/>
          <w:color w:val="000000" w:themeColor="text1"/>
          <w:sz w:val="24"/>
          <w:szCs w:val="24"/>
          <w:lang w:val="en-IN"/>
        </w:rPr>
        <w:t>Side-Channel Attacks:</w:t>
      </w:r>
      <w:r>
        <w:rPr>
          <w:color w:val="000000" w:themeColor="text1"/>
          <w:sz w:val="24"/>
          <w:szCs w:val="24"/>
          <w:lang w:val="en-IN"/>
        </w:rPr>
        <w:t xml:space="preserve"> Attackers may obtain information by observing shared hardware resources like CPU cache. </w:t>
      </w:r>
    </w:p>
    <w:p w14:paraId="4FA55733" w14:textId="77777777" w:rsidR="0074112B" w:rsidRDefault="00000000">
      <w:pPr>
        <w:rPr>
          <w:b/>
          <w:bCs/>
          <w:color w:val="000000" w:themeColor="text1"/>
          <w:sz w:val="24"/>
          <w:szCs w:val="24"/>
          <w:lang w:val="en-IN"/>
        </w:rPr>
      </w:pPr>
      <w:r>
        <w:rPr>
          <w:b/>
          <w:bCs/>
          <w:color w:val="000000" w:themeColor="text1"/>
          <w:sz w:val="24"/>
          <w:szCs w:val="24"/>
          <w:lang w:val="en-IN"/>
        </w:rPr>
        <w:t>Methods to Strengthen Tenant Separation:</w:t>
      </w:r>
    </w:p>
    <w:p w14:paraId="150F0CA2" w14:textId="77777777" w:rsidR="0074112B" w:rsidRDefault="00000000">
      <w:pPr>
        <w:rPr>
          <w:color w:val="000000" w:themeColor="text1"/>
          <w:sz w:val="24"/>
          <w:szCs w:val="24"/>
          <w:lang w:val="en-IN"/>
        </w:rPr>
      </w:pPr>
      <w:r>
        <w:rPr>
          <w:color w:val="000000" w:themeColor="text1"/>
          <w:sz w:val="24"/>
          <w:szCs w:val="24"/>
          <w:lang w:val="en-IN"/>
        </w:rPr>
        <w:t>To improve security in a multi-tenant cloud environment, the following methods can be used:</w:t>
      </w:r>
    </w:p>
    <w:p w14:paraId="7D6452CD" w14:textId="77777777" w:rsidR="0074112B" w:rsidRDefault="00000000">
      <w:pPr>
        <w:numPr>
          <w:ilvl w:val="0"/>
          <w:numId w:val="40"/>
        </w:numPr>
        <w:rPr>
          <w:color w:val="000000" w:themeColor="text1"/>
          <w:sz w:val="24"/>
          <w:szCs w:val="24"/>
          <w:lang w:val="en-IN"/>
        </w:rPr>
      </w:pPr>
      <w:r>
        <w:rPr>
          <w:color w:val="000000" w:themeColor="text1"/>
          <w:sz w:val="24"/>
          <w:szCs w:val="24"/>
          <w:lang w:val="en-IN"/>
        </w:rPr>
        <w:t xml:space="preserve">Use a secure and updated hypervisor. </w:t>
      </w:r>
    </w:p>
    <w:p w14:paraId="0CC98C45" w14:textId="77777777" w:rsidR="0074112B" w:rsidRDefault="00000000">
      <w:pPr>
        <w:numPr>
          <w:ilvl w:val="0"/>
          <w:numId w:val="40"/>
        </w:numPr>
        <w:rPr>
          <w:color w:val="000000" w:themeColor="text1"/>
          <w:sz w:val="24"/>
          <w:szCs w:val="24"/>
          <w:lang w:val="en-IN"/>
        </w:rPr>
      </w:pPr>
      <w:r>
        <w:rPr>
          <w:color w:val="000000" w:themeColor="text1"/>
          <w:sz w:val="24"/>
          <w:szCs w:val="24"/>
          <w:lang w:val="en-IN"/>
        </w:rPr>
        <w:t xml:space="preserve">Encrypt data during storage and transmission. </w:t>
      </w:r>
    </w:p>
    <w:p w14:paraId="2B16E80B" w14:textId="77777777" w:rsidR="0074112B" w:rsidRDefault="00000000">
      <w:pPr>
        <w:numPr>
          <w:ilvl w:val="0"/>
          <w:numId w:val="40"/>
        </w:numPr>
        <w:rPr>
          <w:color w:val="000000" w:themeColor="text1"/>
          <w:sz w:val="24"/>
          <w:szCs w:val="24"/>
          <w:lang w:val="en-IN"/>
        </w:rPr>
      </w:pPr>
      <w:r>
        <w:rPr>
          <w:color w:val="000000" w:themeColor="text1"/>
          <w:sz w:val="24"/>
          <w:szCs w:val="24"/>
          <w:lang w:val="en-IN"/>
        </w:rPr>
        <w:t xml:space="preserve">Implement Multi-Factor Authentication (MFA). </w:t>
      </w:r>
    </w:p>
    <w:p w14:paraId="28D0B195" w14:textId="77777777" w:rsidR="0074112B" w:rsidRDefault="00000000">
      <w:pPr>
        <w:numPr>
          <w:ilvl w:val="0"/>
          <w:numId w:val="40"/>
        </w:numPr>
        <w:rPr>
          <w:color w:val="000000" w:themeColor="text1"/>
          <w:sz w:val="24"/>
          <w:szCs w:val="24"/>
          <w:lang w:val="en-IN"/>
        </w:rPr>
      </w:pPr>
      <w:r>
        <w:rPr>
          <w:color w:val="000000" w:themeColor="text1"/>
          <w:sz w:val="24"/>
          <w:szCs w:val="24"/>
          <w:lang w:val="en-IN"/>
        </w:rPr>
        <w:t xml:space="preserve">Use Virtual LANs (VLANs) to isolate network traffic. </w:t>
      </w:r>
    </w:p>
    <w:p w14:paraId="693974D2" w14:textId="77777777" w:rsidR="0074112B" w:rsidRDefault="00000000">
      <w:pPr>
        <w:numPr>
          <w:ilvl w:val="0"/>
          <w:numId w:val="40"/>
        </w:numPr>
        <w:rPr>
          <w:color w:val="000000" w:themeColor="text1"/>
          <w:sz w:val="24"/>
          <w:szCs w:val="24"/>
          <w:lang w:val="en-IN"/>
        </w:rPr>
      </w:pPr>
      <w:r>
        <w:rPr>
          <w:color w:val="000000" w:themeColor="text1"/>
          <w:sz w:val="24"/>
          <w:szCs w:val="24"/>
          <w:lang w:val="en-IN"/>
        </w:rPr>
        <w:t xml:space="preserve">Deploy firewalls and Intrusion Detection Systems (IDS). </w:t>
      </w:r>
    </w:p>
    <w:p w14:paraId="5C43985E" w14:textId="77777777" w:rsidR="0074112B" w:rsidRDefault="00000000">
      <w:pPr>
        <w:numPr>
          <w:ilvl w:val="0"/>
          <w:numId w:val="40"/>
        </w:numPr>
        <w:rPr>
          <w:color w:val="000000" w:themeColor="text1"/>
          <w:sz w:val="24"/>
          <w:szCs w:val="24"/>
          <w:lang w:val="en-IN"/>
        </w:rPr>
      </w:pPr>
      <w:r>
        <w:rPr>
          <w:color w:val="000000" w:themeColor="text1"/>
          <w:sz w:val="24"/>
          <w:szCs w:val="24"/>
          <w:lang w:val="en-IN"/>
        </w:rPr>
        <w:t xml:space="preserve">Regularly monitor and update cloud infrastructure. </w:t>
      </w:r>
    </w:p>
    <w:p w14:paraId="2839468F" w14:textId="77777777" w:rsidR="0074112B" w:rsidRDefault="00000000">
      <w:pPr>
        <w:numPr>
          <w:ilvl w:val="0"/>
          <w:numId w:val="40"/>
        </w:numPr>
        <w:rPr>
          <w:color w:val="000000" w:themeColor="text1"/>
          <w:sz w:val="24"/>
          <w:szCs w:val="24"/>
          <w:lang w:val="en-IN"/>
        </w:rPr>
      </w:pPr>
      <w:r>
        <w:rPr>
          <w:color w:val="000000" w:themeColor="text1"/>
          <w:sz w:val="24"/>
          <w:szCs w:val="24"/>
          <w:lang w:val="en-IN"/>
        </w:rPr>
        <w:t xml:space="preserve">Apply strict access control policies for users. </w:t>
      </w:r>
    </w:p>
    <w:p w14:paraId="3854B1D1" w14:textId="77777777" w:rsidR="0074112B" w:rsidRDefault="00000000">
      <w:pPr>
        <w:rPr>
          <w:b/>
          <w:bCs/>
          <w:color w:val="000000" w:themeColor="text1"/>
          <w:sz w:val="24"/>
          <w:szCs w:val="24"/>
          <w:lang w:val="en-IN"/>
        </w:rPr>
      </w:pPr>
      <w:r>
        <w:rPr>
          <w:b/>
          <w:bCs/>
          <w:color w:val="000000" w:themeColor="text1"/>
          <w:sz w:val="24"/>
          <w:szCs w:val="24"/>
          <w:lang w:val="en-IN"/>
        </w:rPr>
        <w:t>Conclusion:</w:t>
      </w:r>
    </w:p>
    <w:p w14:paraId="24367EE9" w14:textId="77777777" w:rsidR="0074112B" w:rsidRDefault="00000000">
      <w:pPr>
        <w:rPr>
          <w:color w:val="000000" w:themeColor="text1"/>
          <w:sz w:val="24"/>
          <w:szCs w:val="24"/>
          <w:lang w:val="en-IN"/>
        </w:rPr>
      </w:pPr>
      <w:r>
        <w:rPr>
          <w:color w:val="000000" w:themeColor="text1"/>
          <w:sz w:val="24"/>
          <w:szCs w:val="24"/>
          <w:lang w:val="en-IN"/>
        </w:rPr>
        <w:t xml:space="preserve">Virtualization provides efficient resource sharing and tenant isolation in cloud </w:t>
      </w:r>
      <w:proofErr w:type="spellStart"/>
      <w:r>
        <w:rPr>
          <w:color w:val="000000" w:themeColor="text1"/>
          <w:sz w:val="24"/>
          <w:szCs w:val="24"/>
          <w:lang w:val="en-IN"/>
        </w:rPr>
        <w:t>datacenters</w:t>
      </w:r>
      <w:proofErr w:type="spellEnd"/>
      <w:r>
        <w:rPr>
          <w:color w:val="000000" w:themeColor="text1"/>
          <w:sz w:val="24"/>
          <w:szCs w:val="24"/>
          <w:lang w:val="en-IN"/>
        </w:rPr>
        <w:t>. However, security risks such as hypervisor attacks, VM escape, and data leakage can weaken isolation. These risks can be reduced by using strong security mechanisms like encryption, secure hypervisors, network isolation, firewalls, and continuous monitoring. Therefore, proper security practices are essential to maintain safe tenant separation in cloud environments.</w:t>
      </w:r>
    </w:p>
    <w:p w14:paraId="59AF7E45" w14:textId="77777777" w:rsidR="0074112B" w:rsidRDefault="00000000">
      <w:pPr>
        <w:rPr>
          <w:b/>
          <w:bCs/>
          <w:color w:val="000000" w:themeColor="text1"/>
          <w:sz w:val="24"/>
          <w:szCs w:val="24"/>
          <w:lang w:val="en-IN"/>
        </w:rPr>
      </w:pPr>
      <w:r>
        <w:rPr>
          <w:color w:val="000000" w:themeColor="text1"/>
          <w:sz w:val="24"/>
          <w:szCs w:val="24"/>
          <w:lang w:val="en-IN"/>
        </w:rPr>
        <w:t>4)</w:t>
      </w:r>
      <w:r>
        <w:rPr>
          <w:b/>
          <w:bCs/>
          <w:color w:val="000000" w:themeColor="text1"/>
          <w:sz w:val="24"/>
          <w:szCs w:val="24"/>
          <w:lang w:val="en-IN"/>
        </w:rPr>
        <w:t>Introduction:</w:t>
      </w:r>
    </w:p>
    <w:p w14:paraId="3C8BFDCD" w14:textId="77777777" w:rsidR="0074112B" w:rsidRDefault="00000000">
      <w:pPr>
        <w:rPr>
          <w:color w:val="000000" w:themeColor="text1"/>
          <w:sz w:val="24"/>
          <w:szCs w:val="24"/>
          <w:lang w:val="en-IN"/>
        </w:rPr>
      </w:pPr>
      <w:r>
        <w:rPr>
          <w:color w:val="000000" w:themeColor="text1"/>
          <w:sz w:val="24"/>
          <w:szCs w:val="24"/>
          <w:lang w:val="en-IN"/>
        </w:rPr>
        <w:t>Service-Oriented Architecture (SOA) is a software design approach in which applications communicate with each other through services. It helps different cloud platforms work together, even if they are developed using different programming languages or operating systems.</w:t>
      </w:r>
    </w:p>
    <w:p w14:paraId="6194680E" w14:textId="77777777" w:rsidR="0074112B" w:rsidRDefault="00000000">
      <w:pPr>
        <w:rPr>
          <w:b/>
          <w:bCs/>
          <w:color w:val="000000" w:themeColor="text1"/>
          <w:sz w:val="24"/>
          <w:szCs w:val="24"/>
          <w:lang w:val="en-IN"/>
        </w:rPr>
      </w:pPr>
      <w:r>
        <w:rPr>
          <w:b/>
          <w:bCs/>
          <w:color w:val="000000" w:themeColor="text1"/>
          <w:sz w:val="24"/>
          <w:szCs w:val="24"/>
          <w:lang w:val="en-IN"/>
        </w:rPr>
        <w:t>Role of SOA in Cloud Interoperability:</w:t>
      </w:r>
    </w:p>
    <w:p w14:paraId="1568BEF9" w14:textId="77777777" w:rsidR="0074112B" w:rsidRDefault="00000000">
      <w:pPr>
        <w:numPr>
          <w:ilvl w:val="0"/>
          <w:numId w:val="41"/>
        </w:numPr>
        <w:rPr>
          <w:color w:val="000000" w:themeColor="text1"/>
          <w:sz w:val="24"/>
          <w:szCs w:val="24"/>
          <w:lang w:val="en-IN"/>
        </w:rPr>
      </w:pPr>
      <w:r>
        <w:rPr>
          <w:color w:val="000000" w:themeColor="text1"/>
          <w:sz w:val="24"/>
          <w:szCs w:val="24"/>
          <w:lang w:val="en-IN"/>
        </w:rPr>
        <w:t xml:space="preserve">SOA enables communication between different cloud platforms. </w:t>
      </w:r>
    </w:p>
    <w:p w14:paraId="6E7320C9" w14:textId="77777777" w:rsidR="0074112B" w:rsidRDefault="00000000">
      <w:pPr>
        <w:numPr>
          <w:ilvl w:val="0"/>
          <w:numId w:val="41"/>
        </w:numPr>
        <w:rPr>
          <w:color w:val="000000" w:themeColor="text1"/>
          <w:sz w:val="24"/>
          <w:szCs w:val="24"/>
          <w:lang w:val="en-IN"/>
        </w:rPr>
      </w:pPr>
      <w:r>
        <w:rPr>
          <w:color w:val="000000" w:themeColor="text1"/>
          <w:sz w:val="24"/>
          <w:szCs w:val="24"/>
          <w:lang w:val="en-IN"/>
        </w:rPr>
        <w:t xml:space="preserve">It allows services to be reused in different applications. </w:t>
      </w:r>
    </w:p>
    <w:p w14:paraId="51BDA00D" w14:textId="77777777" w:rsidR="0074112B" w:rsidRDefault="00000000">
      <w:pPr>
        <w:numPr>
          <w:ilvl w:val="0"/>
          <w:numId w:val="41"/>
        </w:numPr>
        <w:rPr>
          <w:color w:val="000000" w:themeColor="text1"/>
          <w:sz w:val="24"/>
          <w:szCs w:val="24"/>
          <w:lang w:val="en-IN"/>
        </w:rPr>
      </w:pPr>
      <w:r>
        <w:rPr>
          <w:color w:val="000000" w:themeColor="text1"/>
          <w:sz w:val="24"/>
          <w:szCs w:val="24"/>
          <w:lang w:val="en-IN"/>
        </w:rPr>
        <w:lastRenderedPageBreak/>
        <w:t xml:space="preserve">It supports easy integration of applications from different vendors. </w:t>
      </w:r>
    </w:p>
    <w:p w14:paraId="72B1F540" w14:textId="77777777" w:rsidR="0074112B" w:rsidRDefault="00000000">
      <w:pPr>
        <w:numPr>
          <w:ilvl w:val="0"/>
          <w:numId w:val="41"/>
        </w:numPr>
        <w:rPr>
          <w:color w:val="000000" w:themeColor="text1"/>
          <w:sz w:val="24"/>
          <w:szCs w:val="24"/>
          <w:lang w:val="en-IN"/>
        </w:rPr>
      </w:pPr>
      <w:r>
        <w:rPr>
          <w:color w:val="000000" w:themeColor="text1"/>
          <w:sz w:val="24"/>
          <w:szCs w:val="24"/>
          <w:lang w:val="en-IN"/>
        </w:rPr>
        <w:t xml:space="preserve">It improves scalability and flexibility by using independent services. </w:t>
      </w:r>
    </w:p>
    <w:p w14:paraId="301A92FC" w14:textId="77777777" w:rsidR="0074112B" w:rsidRDefault="00000000">
      <w:pPr>
        <w:numPr>
          <w:ilvl w:val="0"/>
          <w:numId w:val="41"/>
        </w:numPr>
        <w:rPr>
          <w:color w:val="000000" w:themeColor="text1"/>
          <w:sz w:val="24"/>
          <w:szCs w:val="24"/>
          <w:lang w:val="en-IN"/>
        </w:rPr>
      </w:pPr>
      <w:r>
        <w:rPr>
          <w:color w:val="000000" w:themeColor="text1"/>
          <w:sz w:val="24"/>
          <w:szCs w:val="24"/>
          <w:lang w:val="en-IN"/>
        </w:rPr>
        <w:t xml:space="preserve">It reduces dependency between applications through loose coupling. </w:t>
      </w:r>
    </w:p>
    <w:p w14:paraId="06859568" w14:textId="77777777" w:rsidR="0074112B" w:rsidRDefault="00000000">
      <w:pPr>
        <w:rPr>
          <w:b/>
          <w:bCs/>
          <w:color w:val="000000" w:themeColor="text1"/>
          <w:sz w:val="24"/>
          <w:szCs w:val="24"/>
          <w:lang w:val="en-IN"/>
        </w:rPr>
      </w:pPr>
      <w:r>
        <w:rPr>
          <w:b/>
          <w:bCs/>
          <w:color w:val="000000" w:themeColor="text1"/>
          <w:sz w:val="24"/>
          <w:szCs w:val="24"/>
          <w:lang w:val="en-IN"/>
        </w:rPr>
        <w:t>Challenges and Solutions:</w:t>
      </w:r>
    </w:p>
    <w:p w14:paraId="4DC171AD" w14:textId="77777777" w:rsidR="0074112B" w:rsidRDefault="00000000">
      <w:pPr>
        <w:rPr>
          <w:color w:val="000000" w:themeColor="text1"/>
          <w:sz w:val="24"/>
          <w:szCs w:val="24"/>
          <w:lang w:val="en-IN"/>
        </w:rPr>
      </w:pPr>
      <w:r>
        <w:rPr>
          <w:b/>
          <w:bCs/>
          <w:color w:val="000000" w:themeColor="text1"/>
          <w:sz w:val="24"/>
          <w:szCs w:val="24"/>
          <w:lang w:val="en-IN"/>
        </w:rPr>
        <w:t>1. Service Latency</w:t>
      </w:r>
    </w:p>
    <w:p w14:paraId="1132CAD9" w14:textId="77777777" w:rsidR="0074112B" w:rsidRDefault="00000000">
      <w:pPr>
        <w:rPr>
          <w:color w:val="000000" w:themeColor="text1"/>
          <w:sz w:val="24"/>
          <w:szCs w:val="24"/>
          <w:lang w:val="en-IN"/>
        </w:rPr>
      </w:pPr>
      <w:r>
        <w:rPr>
          <w:b/>
          <w:bCs/>
          <w:color w:val="000000" w:themeColor="text1"/>
          <w:sz w:val="24"/>
          <w:szCs w:val="24"/>
          <w:lang w:val="en-IN"/>
        </w:rPr>
        <w:t>Challenge:</w:t>
      </w:r>
      <w:r>
        <w:rPr>
          <w:color w:val="000000" w:themeColor="text1"/>
          <w:sz w:val="24"/>
          <w:szCs w:val="24"/>
          <w:lang w:val="en-IN"/>
        </w:rPr>
        <w:br/>
        <w:t>Communication between services over the network may increase response time.</w:t>
      </w:r>
    </w:p>
    <w:p w14:paraId="649CA7DE" w14:textId="77777777" w:rsidR="0074112B" w:rsidRDefault="00000000">
      <w:pPr>
        <w:rPr>
          <w:color w:val="000000" w:themeColor="text1"/>
          <w:sz w:val="24"/>
          <w:szCs w:val="24"/>
          <w:lang w:val="en-IN"/>
        </w:rPr>
      </w:pPr>
      <w:r>
        <w:rPr>
          <w:b/>
          <w:bCs/>
          <w:color w:val="000000" w:themeColor="text1"/>
          <w:sz w:val="24"/>
          <w:szCs w:val="24"/>
          <w:lang w:val="en-IN"/>
        </w:rPr>
        <w:t>Solution:</w:t>
      </w:r>
    </w:p>
    <w:p w14:paraId="68E0E2F6" w14:textId="77777777" w:rsidR="0074112B" w:rsidRDefault="00000000">
      <w:pPr>
        <w:numPr>
          <w:ilvl w:val="0"/>
          <w:numId w:val="42"/>
        </w:numPr>
        <w:rPr>
          <w:color w:val="000000" w:themeColor="text1"/>
          <w:sz w:val="24"/>
          <w:szCs w:val="24"/>
          <w:lang w:val="en-IN"/>
        </w:rPr>
      </w:pPr>
      <w:r>
        <w:rPr>
          <w:color w:val="000000" w:themeColor="text1"/>
          <w:sz w:val="24"/>
          <w:szCs w:val="24"/>
          <w:lang w:val="en-IN"/>
        </w:rPr>
        <w:t xml:space="preserve">Use caching techniques. </w:t>
      </w:r>
    </w:p>
    <w:p w14:paraId="166FE61D" w14:textId="77777777" w:rsidR="0074112B" w:rsidRDefault="00000000">
      <w:pPr>
        <w:numPr>
          <w:ilvl w:val="0"/>
          <w:numId w:val="42"/>
        </w:numPr>
        <w:rPr>
          <w:color w:val="000000" w:themeColor="text1"/>
          <w:sz w:val="24"/>
          <w:szCs w:val="24"/>
          <w:lang w:val="en-IN"/>
        </w:rPr>
      </w:pPr>
      <w:r>
        <w:rPr>
          <w:color w:val="000000" w:themeColor="text1"/>
          <w:sz w:val="24"/>
          <w:szCs w:val="24"/>
          <w:lang w:val="en-IN"/>
        </w:rPr>
        <w:t xml:space="preserve">Apply load balancing. </w:t>
      </w:r>
    </w:p>
    <w:p w14:paraId="5DDBABD8" w14:textId="77777777" w:rsidR="0074112B" w:rsidRDefault="00000000">
      <w:pPr>
        <w:numPr>
          <w:ilvl w:val="0"/>
          <w:numId w:val="42"/>
        </w:numPr>
        <w:rPr>
          <w:color w:val="000000" w:themeColor="text1"/>
          <w:sz w:val="24"/>
          <w:szCs w:val="24"/>
          <w:lang w:val="en-IN"/>
        </w:rPr>
      </w:pPr>
      <w:r>
        <w:rPr>
          <w:color w:val="000000" w:themeColor="text1"/>
          <w:sz w:val="24"/>
          <w:szCs w:val="24"/>
          <w:lang w:val="en-IN"/>
        </w:rPr>
        <w:t xml:space="preserve">Optimize network communication. </w:t>
      </w:r>
    </w:p>
    <w:p w14:paraId="4F5C57FB" w14:textId="77777777" w:rsidR="0074112B" w:rsidRDefault="00000000">
      <w:pPr>
        <w:rPr>
          <w:color w:val="000000" w:themeColor="text1"/>
          <w:sz w:val="24"/>
          <w:szCs w:val="24"/>
          <w:lang w:val="en-IN"/>
        </w:rPr>
      </w:pPr>
      <w:r>
        <w:rPr>
          <w:b/>
          <w:bCs/>
          <w:color w:val="000000" w:themeColor="text1"/>
          <w:sz w:val="24"/>
          <w:szCs w:val="24"/>
          <w:lang w:val="en-IN"/>
        </w:rPr>
        <w:t>2. Security</w:t>
      </w:r>
    </w:p>
    <w:p w14:paraId="24A82236" w14:textId="77777777" w:rsidR="0074112B" w:rsidRDefault="00000000">
      <w:pPr>
        <w:rPr>
          <w:color w:val="000000" w:themeColor="text1"/>
          <w:sz w:val="24"/>
          <w:szCs w:val="24"/>
          <w:lang w:val="en-IN"/>
        </w:rPr>
      </w:pPr>
      <w:r>
        <w:rPr>
          <w:b/>
          <w:bCs/>
          <w:color w:val="000000" w:themeColor="text1"/>
          <w:sz w:val="24"/>
          <w:szCs w:val="24"/>
          <w:lang w:val="en-IN"/>
        </w:rPr>
        <w:t>Challenge:</w:t>
      </w:r>
      <w:r>
        <w:rPr>
          <w:color w:val="000000" w:themeColor="text1"/>
          <w:sz w:val="24"/>
          <w:szCs w:val="24"/>
          <w:lang w:val="en-IN"/>
        </w:rPr>
        <w:br/>
        <w:t>Unauthorized users may access cloud services, leading to data theft or misuse.</w:t>
      </w:r>
    </w:p>
    <w:p w14:paraId="613525EA" w14:textId="77777777" w:rsidR="0074112B" w:rsidRDefault="00000000">
      <w:pPr>
        <w:rPr>
          <w:color w:val="000000" w:themeColor="text1"/>
          <w:sz w:val="24"/>
          <w:szCs w:val="24"/>
          <w:lang w:val="en-IN"/>
        </w:rPr>
      </w:pPr>
      <w:r>
        <w:rPr>
          <w:b/>
          <w:bCs/>
          <w:color w:val="000000" w:themeColor="text1"/>
          <w:sz w:val="24"/>
          <w:szCs w:val="24"/>
          <w:lang w:val="en-IN"/>
        </w:rPr>
        <w:t>Solution:</w:t>
      </w:r>
    </w:p>
    <w:p w14:paraId="4EFC79F8" w14:textId="77777777" w:rsidR="0074112B" w:rsidRDefault="00000000">
      <w:pPr>
        <w:numPr>
          <w:ilvl w:val="0"/>
          <w:numId w:val="43"/>
        </w:numPr>
        <w:rPr>
          <w:color w:val="000000" w:themeColor="text1"/>
          <w:sz w:val="24"/>
          <w:szCs w:val="24"/>
          <w:lang w:val="en-IN"/>
        </w:rPr>
      </w:pPr>
      <w:r>
        <w:rPr>
          <w:color w:val="000000" w:themeColor="text1"/>
          <w:sz w:val="24"/>
          <w:szCs w:val="24"/>
          <w:lang w:val="en-IN"/>
        </w:rPr>
        <w:t xml:space="preserve">Use authentication and authorization. </w:t>
      </w:r>
    </w:p>
    <w:p w14:paraId="46DFF184" w14:textId="77777777" w:rsidR="0074112B" w:rsidRDefault="00000000">
      <w:pPr>
        <w:numPr>
          <w:ilvl w:val="0"/>
          <w:numId w:val="43"/>
        </w:numPr>
        <w:rPr>
          <w:color w:val="000000" w:themeColor="text1"/>
          <w:sz w:val="24"/>
          <w:szCs w:val="24"/>
          <w:lang w:val="en-IN"/>
        </w:rPr>
      </w:pPr>
      <w:r>
        <w:rPr>
          <w:color w:val="000000" w:themeColor="text1"/>
          <w:sz w:val="24"/>
          <w:szCs w:val="24"/>
          <w:lang w:val="en-IN"/>
        </w:rPr>
        <w:t xml:space="preserve">Encrypt data during transmission. </w:t>
      </w:r>
    </w:p>
    <w:p w14:paraId="1841274D" w14:textId="77777777" w:rsidR="0074112B" w:rsidRDefault="00000000">
      <w:pPr>
        <w:numPr>
          <w:ilvl w:val="0"/>
          <w:numId w:val="43"/>
        </w:numPr>
        <w:rPr>
          <w:color w:val="000000" w:themeColor="text1"/>
          <w:sz w:val="24"/>
          <w:szCs w:val="24"/>
          <w:lang w:val="en-IN"/>
        </w:rPr>
      </w:pPr>
      <w:r>
        <w:rPr>
          <w:color w:val="000000" w:themeColor="text1"/>
          <w:sz w:val="24"/>
          <w:szCs w:val="24"/>
          <w:lang w:val="en-IN"/>
        </w:rPr>
        <w:t xml:space="preserve">Use secure communication protocols such as HTTPS/TLS. </w:t>
      </w:r>
    </w:p>
    <w:p w14:paraId="168D805A" w14:textId="77777777" w:rsidR="0074112B" w:rsidRDefault="00000000">
      <w:pPr>
        <w:numPr>
          <w:ilvl w:val="0"/>
          <w:numId w:val="43"/>
        </w:numPr>
        <w:rPr>
          <w:color w:val="000000" w:themeColor="text1"/>
          <w:sz w:val="24"/>
          <w:szCs w:val="24"/>
          <w:lang w:val="en-IN"/>
        </w:rPr>
      </w:pPr>
      <w:r>
        <w:rPr>
          <w:color w:val="000000" w:themeColor="text1"/>
          <w:sz w:val="24"/>
          <w:szCs w:val="24"/>
          <w:lang w:val="en-IN"/>
        </w:rPr>
        <w:t xml:space="preserve">Deploy API gateways and firewalls. </w:t>
      </w:r>
    </w:p>
    <w:p w14:paraId="4D81CC32" w14:textId="77777777" w:rsidR="0074112B" w:rsidRDefault="00000000">
      <w:pPr>
        <w:jc w:val="both"/>
        <w:rPr>
          <w:color w:val="000000" w:themeColor="text1"/>
          <w:sz w:val="28"/>
          <w:szCs w:val="28"/>
          <w:lang w:val="en-IN"/>
        </w:rPr>
      </w:pPr>
      <w:r>
        <w:rPr>
          <w:b/>
          <w:bCs/>
          <w:color w:val="000000" w:themeColor="text1"/>
          <w:sz w:val="28"/>
          <w:szCs w:val="28"/>
          <w:lang w:val="en-IN"/>
        </w:rPr>
        <w:t>3. Version Control</w:t>
      </w:r>
    </w:p>
    <w:p w14:paraId="0783694B" w14:textId="77777777" w:rsidR="0074112B" w:rsidRDefault="00000000">
      <w:pPr>
        <w:jc w:val="both"/>
        <w:rPr>
          <w:color w:val="000000" w:themeColor="text1"/>
          <w:sz w:val="24"/>
          <w:szCs w:val="24"/>
          <w:lang w:val="en-IN"/>
        </w:rPr>
      </w:pPr>
      <w:r>
        <w:rPr>
          <w:b/>
          <w:bCs/>
          <w:color w:val="000000" w:themeColor="text1"/>
          <w:sz w:val="28"/>
          <w:szCs w:val="28"/>
          <w:lang w:val="en-IN"/>
        </w:rPr>
        <w:t>Challenge:</w:t>
      </w:r>
      <w:r>
        <w:rPr>
          <w:color w:val="000000" w:themeColor="text1"/>
          <w:sz w:val="24"/>
          <w:szCs w:val="24"/>
          <w:lang w:val="en-IN"/>
        </w:rPr>
        <w:br/>
        <w:t>Updating one service may affect applications using older versions.</w:t>
      </w:r>
    </w:p>
    <w:p w14:paraId="576B0E87" w14:textId="77777777" w:rsidR="0074112B" w:rsidRDefault="00000000">
      <w:pPr>
        <w:rPr>
          <w:color w:val="000000" w:themeColor="text1"/>
          <w:sz w:val="28"/>
          <w:szCs w:val="28"/>
          <w:lang w:val="en-IN"/>
        </w:rPr>
      </w:pPr>
      <w:r>
        <w:rPr>
          <w:b/>
          <w:bCs/>
          <w:color w:val="000000" w:themeColor="text1"/>
          <w:sz w:val="28"/>
          <w:szCs w:val="28"/>
          <w:lang w:val="en-IN"/>
        </w:rPr>
        <w:t>Solution:</w:t>
      </w:r>
    </w:p>
    <w:p w14:paraId="4119384B" w14:textId="77777777" w:rsidR="0074112B" w:rsidRDefault="00000000">
      <w:pPr>
        <w:numPr>
          <w:ilvl w:val="0"/>
          <w:numId w:val="44"/>
        </w:numPr>
        <w:rPr>
          <w:color w:val="000000" w:themeColor="text1"/>
          <w:sz w:val="24"/>
          <w:szCs w:val="24"/>
          <w:lang w:val="en-IN"/>
        </w:rPr>
      </w:pPr>
      <w:r>
        <w:rPr>
          <w:color w:val="000000" w:themeColor="text1"/>
          <w:sz w:val="24"/>
          <w:szCs w:val="24"/>
          <w:lang w:val="en-IN"/>
        </w:rPr>
        <w:t xml:space="preserve">Maintain multiple API versions. </w:t>
      </w:r>
    </w:p>
    <w:p w14:paraId="7F917A9F" w14:textId="77777777" w:rsidR="0074112B" w:rsidRDefault="00000000">
      <w:pPr>
        <w:numPr>
          <w:ilvl w:val="0"/>
          <w:numId w:val="44"/>
        </w:numPr>
        <w:rPr>
          <w:color w:val="000000" w:themeColor="text1"/>
          <w:sz w:val="24"/>
          <w:szCs w:val="24"/>
          <w:lang w:val="en-IN"/>
        </w:rPr>
      </w:pPr>
      <w:r>
        <w:rPr>
          <w:color w:val="000000" w:themeColor="text1"/>
          <w:sz w:val="24"/>
          <w:szCs w:val="24"/>
          <w:lang w:val="en-IN"/>
        </w:rPr>
        <w:t xml:space="preserve">Ensure backward compatibility. </w:t>
      </w:r>
    </w:p>
    <w:p w14:paraId="0B1A1CC0" w14:textId="77777777" w:rsidR="0074112B" w:rsidRDefault="00000000">
      <w:pPr>
        <w:numPr>
          <w:ilvl w:val="0"/>
          <w:numId w:val="44"/>
        </w:numPr>
        <w:rPr>
          <w:color w:val="000000" w:themeColor="text1"/>
          <w:sz w:val="24"/>
          <w:szCs w:val="24"/>
          <w:lang w:val="en-IN"/>
        </w:rPr>
      </w:pPr>
      <w:r>
        <w:rPr>
          <w:color w:val="000000" w:themeColor="text1"/>
          <w:sz w:val="24"/>
          <w:szCs w:val="24"/>
          <w:lang w:val="en-IN"/>
        </w:rPr>
        <w:t xml:space="preserve">Properly test new versions before deployment. </w:t>
      </w:r>
    </w:p>
    <w:p w14:paraId="03CDB650" w14:textId="77777777" w:rsidR="0074112B" w:rsidRDefault="00000000">
      <w:pPr>
        <w:rPr>
          <w:b/>
          <w:bCs/>
          <w:color w:val="000000" w:themeColor="text1"/>
          <w:sz w:val="28"/>
          <w:szCs w:val="28"/>
          <w:lang w:val="en-IN"/>
        </w:rPr>
      </w:pPr>
      <w:r>
        <w:rPr>
          <w:b/>
          <w:bCs/>
          <w:color w:val="000000" w:themeColor="text1"/>
          <w:sz w:val="28"/>
          <w:szCs w:val="28"/>
          <w:lang w:val="en-IN"/>
        </w:rPr>
        <w:t>Analysis:</w:t>
      </w:r>
    </w:p>
    <w:p w14:paraId="05D7D642" w14:textId="77777777" w:rsidR="0074112B" w:rsidRDefault="00000000">
      <w:pPr>
        <w:jc w:val="both"/>
        <w:rPr>
          <w:color w:val="000000" w:themeColor="text1"/>
          <w:sz w:val="24"/>
          <w:szCs w:val="24"/>
          <w:lang w:val="en-IN"/>
        </w:rPr>
      </w:pPr>
      <w:r>
        <w:rPr>
          <w:color w:val="000000" w:themeColor="text1"/>
          <w:sz w:val="24"/>
          <w:szCs w:val="24"/>
          <w:lang w:val="en-IN"/>
        </w:rPr>
        <w:lastRenderedPageBreak/>
        <w:t>SOA improves interoperability by allowing different cloud services to exchange information easily. Although issues like latency, security, and version control exist, they can be managed with proper design and security practices. This makes cloud applications more reliable and efficient.</w:t>
      </w:r>
    </w:p>
    <w:p w14:paraId="4443687C" w14:textId="77777777" w:rsidR="0074112B" w:rsidRDefault="00000000">
      <w:pPr>
        <w:rPr>
          <w:b/>
          <w:bCs/>
          <w:color w:val="000000" w:themeColor="text1"/>
          <w:sz w:val="28"/>
          <w:szCs w:val="28"/>
          <w:lang w:val="en-IN"/>
        </w:rPr>
      </w:pPr>
      <w:r>
        <w:rPr>
          <w:b/>
          <w:bCs/>
          <w:color w:val="000000" w:themeColor="text1"/>
          <w:sz w:val="28"/>
          <w:szCs w:val="28"/>
          <w:lang w:val="en-IN"/>
        </w:rPr>
        <w:t>Conclusion:</w:t>
      </w:r>
    </w:p>
    <w:p w14:paraId="690C33F6" w14:textId="77777777" w:rsidR="0074112B" w:rsidRDefault="00000000">
      <w:pPr>
        <w:jc w:val="both"/>
        <w:rPr>
          <w:color w:val="000000" w:themeColor="text1"/>
          <w:sz w:val="24"/>
          <w:szCs w:val="24"/>
          <w:lang w:val="en-IN"/>
        </w:rPr>
      </w:pPr>
      <w:r>
        <w:rPr>
          <w:color w:val="000000" w:themeColor="text1"/>
          <w:sz w:val="24"/>
          <w:szCs w:val="24"/>
          <w:lang w:val="en-IN"/>
        </w:rPr>
        <w:t>SOA plays an important role in connecting heterogeneous cloud platforms by enabling seamless communication between services. Challenges such as latency, security, and version control can be overcome through caching, encryption, authentication, API versioning, and proper service management. Therefore, SOA is an effective approach for building scalable and interoperable cloud applications.</w:t>
      </w:r>
    </w:p>
    <w:p w14:paraId="1432592F" w14:textId="77777777" w:rsidR="0074112B" w:rsidRDefault="00000000">
      <w:pPr>
        <w:tabs>
          <w:tab w:val="left" w:pos="2370"/>
        </w:tabs>
        <w:rPr>
          <w:b/>
          <w:bCs/>
          <w:color w:val="000000" w:themeColor="text1"/>
          <w:sz w:val="28"/>
          <w:szCs w:val="28"/>
          <w:lang w:val="en-IN"/>
        </w:rPr>
      </w:pPr>
      <w:r>
        <w:rPr>
          <w:color w:val="000000" w:themeColor="text1"/>
          <w:sz w:val="28"/>
          <w:szCs w:val="28"/>
          <w:lang w:val="en-IN"/>
        </w:rPr>
        <w:t xml:space="preserve">5) </w:t>
      </w:r>
      <w:r>
        <w:rPr>
          <w:b/>
          <w:bCs/>
          <w:color w:val="000000" w:themeColor="text1"/>
          <w:sz w:val="28"/>
          <w:szCs w:val="28"/>
          <w:lang w:val="en-IN"/>
        </w:rPr>
        <w:t>Introduction:</w:t>
      </w:r>
      <w:r>
        <w:rPr>
          <w:b/>
          <w:bCs/>
          <w:color w:val="000000" w:themeColor="text1"/>
          <w:sz w:val="28"/>
          <w:szCs w:val="28"/>
          <w:lang w:val="en-IN"/>
        </w:rPr>
        <w:tab/>
      </w:r>
    </w:p>
    <w:p w14:paraId="6A941A5E" w14:textId="77777777" w:rsidR="0074112B" w:rsidRDefault="00000000">
      <w:pPr>
        <w:jc w:val="both"/>
        <w:rPr>
          <w:color w:val="000000" w:themeColor="text1"/>
          <w:sz w:val="24"/>
          <w:szCs w:val="24"/>
          <w:lang w:val="en-IN"/>
        </w:rPr>
      </w:pPr>
      <w:r>
        <w:rPr>
          <w:color w:val="000000" w:themeColor="text1"/>
          <w:sz w:val="24"/>
          <w:szCs w:val="24"/>
          <w:lang w:val="en-IN"/>
        </w:rPr>
        <w:t>Presence services are used in cloud applications to show the real-time status of users, such as online, offline, busy, or available. During peak usage, a large number of users access the system simultaneously, which creates scalability challenges.</w:t>
      </w:r>
    </w:p>
    <w:p w14:paraId="4EC46E20" w14:textId="77777777" w:rsidR="0074112B" w:rsidRDefault="00000000">
      <w:pPr>
        <w:rPr>
          <w:b/>
          <w:bCs/>
          <w:color w:val="000000" w:themeColor="text1"/>
          <w:sz w:val="28"/>
          <w:szCs w:val="28"/>
          <w:lang w:val="en-IN"/>
        </w:rPr>
      </w:pPr>
      <w:r>
        <w:rPr>
          <w:b/>
          <w:bCs/>
          <w:color w:val="000000" w:themeColor="text1"/>
          <w:sz w:val="28"/>
          <w:szCs w:val="28"/>
          <w:lang w:val="en-IN"/>
        </w:rPr>
        <w:t>Architectural Bottlenecks:</w:t>
      </w:r>
    </w:p>
    <w:p w14:paraId="60C1A3A1" w14:textId="77777777" w:rsidR="0074112B" w:rsidRDefault="00000000">
      <w:pPr>
        <w:rPr>
          <w:color w:val="000000" w:themeColor="text1"/>
          <w:sz w:val="24"/>
          <w:szCs w:val="24"/>
          <w:lang w:val="en-IN"/>
        </w:rPr>
      </w:pPr>
      <w:r>
        <w:rPr>
          <w:color w:val="000000" w:themeColor="text1"/>
          <w:sz w:val="24"/>
          <w:szCs w:val="24"/>
          <w:lang w:val="en-IN"/>
        </w:rPr>
        <w:t>The following are the major bottlenecks that affect the performance of presence services:</w:t>
      </w:r>
    </w:p>
    <w:p w14:paraId="7FAF47CD" w14:textId="77777777" w:rsidR="0074112B" w:rsidRDefault="00000000">
      <w:pPr>
        <w:numPr>
          <w:ilvl w:val="0"/>
          <w:numId w:val="45"/>
        </w:numPr>
        <w:rPr>
          <w:color w:val="000000" w:themeColor="text1"/>
          <w:sz w:val="24"/>
          <w:szCs w:val="24"/>
          <w:lang w:val="en-IN"/>
        </w:rPr>
      </w:pPr>
      <w:r>
        <w:rPr>
          <w:color w:val="000000" w:themeColor="text1"/>
          <w:sz w:val="24"/>
          <w:szCs w:val="24"/>
          <w:lang w:val="en-IN"/>
        </w:rPr>
        <w:t xml:space="preserve">A single server handling all user requests becomes overloaded. </w:t>
      </w:r>
    </w:p>
    <w:p w14:paraId="02628E65" w14:textId="77777777" w:rsidR="0074112B" w:rsidRDefault="00000000">
      <w:pPr>
        <w:numPr>
          <w:ilvl w:val="0"/>
          <w:numId w:val="45"/>
        </w:numPr>
        <w:rPr>
          <w:color w:val="000000" w:themeColor="text1"/>
          <w:sz w:val="24"/>
          <w:szCs w:val="24"/>
          <w:lang w:val="en-IN"/>
        </w:rPr>
      </w:pPr>
      <w:r>
        <w:rPr>
          <w:color w:val="000000" w:themeColor="text1"/>
          <w:sz w:val="24"/>
          <w:szCs w:val="24"/>
          <w:lang w:val="en-IN"/>
        </w:rPr>
        <w:t xml:space="preserve">A large number of simultaneous user connections increases server load. </w:t>
      </w:r>
    </w:p>
    <w:p w14:paraId="19FD632E" w14:textId="77777777" w:rsidR="0074112B" w:rsidRDefault="00000000">
      <w:pPr>
        <w:numPr>
          <w:ilvl w:val="0"/>
          <w:numId w:val="45"/>
        </w:numPr>
        <w:rPr>
          <w:color w:val="000000" w:themeColor="text1"/>
          <w:sz w:val="24"/>
          <w:szCs w:val="24"/>
          <w:lang w:val="en-IN"/>
        </w:rPr>
      </w:pPr>
      <w:r>
        <w:rPr>
          <w:color w:val="000000" w:themeColor="text1"/>
          <w:sz w:val="24"/>
          <w:szCs w:val="24"/>
          <w:lang w:val="en-IN"/>
        </w:rPr>
        <w:t xml:space="preserve">Frequent status updates create heavy network traffic. </w:t>
      </w:r>
    </w:p>
    <w:p w14:paraId="28D28ED1" w14:textId="77777777" w:rsidR="0074112B" w:rsidRDefault="00000000">
      <w:pPr>
        <w:numPr>
          <w:ilvl w:val="0"/>
          <w:numId w:val="45"/>
        </w:numPr>
        <w:rPr>
          <w:color w:val="000000" w:themeColor="text1"/>
          <w:sz w:val="24"/>
          <w:szCs w:val="24"/>
          <w:lang w:val="en-IN"/>
        </w:rPr>
      </w:pPr>
      <w:r>
        <w:rPr>
          <w:color w:val="000000" w:themeColor="text1"/>
          <w:sz w:val="24"/>
          <w:szCs w:val="24"/>
          <w:lang w:val="en-IN"/>
        </w:rPr>
        <w:t xml:space="preserve">Database servers receive too many read and write requests. </w:t>
      </w:r>
    </w:p>
    <w:p w14:paraId="30BDADC3" w14:textId="77777777" w:rsidR="0074112B" w:rsidRDefault="00000000">
      <w:pPr>
        <w:numPr>
          <w:ilvl w:val="0"/>
          <w:numId w:val="45"/>
        </w:numPr>
        <w:rPr>
          <w:color w:val="000000" w:themeColor="text1"/>
          <w:sz w:val="24"/>
          <w:szCs w:val="24"/>
          <w:lang w:val="en-IN"/>
        </w:rPr>
      </w:pPr>
      <w:r>
        <w:rPr>
          <w:color w:val="000000" w:themeColor="text1"/>
          <w:sz w:val="24"/>
          <w:szCs w:val="24"/>
          <w:lang w:val="en-IN"/>
        </w:rPr>
        <w:t xml:space="preserve">High resource utilization causes increased response time and delays. </w:t>
      </w:r>
    </w:p>
    <w:p w14:paraId="77BFD067" w14:textId="77777777" w:rsidR="0074112B" w:rsidRDefault="00000000">
      <w:pPr>
        <w:rPr>
          <w:b/>
          <w:bCs/>
          <w:color w:val="000000" w:themeColor="text1"/>
          <w:sz w:val="28"/>
          <w:szCs w:val="28"/>
          <w:lang w:val="en-IN"/>
        </w:rPr>
      </w:pPr>
      <w:r>
        <w:rPr>
          <w:b/>
          <w:bCs/>
          <w:color w:val="000000" w:themeColor="text1"/>
          <w:sz w:val="28"/>
          <w:szCs w:val="28"/>
          <w:lang w:val="en-IN"/>
        </w:rPr>
        <w:t>Recommended Design Improvements:</w:t>
      </w:r>
    </w:p>
    <w:p w14:paraId="14AAF2F6" w14:textId="77777777" w:rsidR="0074112B" w:rsidRDefault="00000000">
      <w:pPr>
        <w:jc w:val="both"/>
        <w:rPr>
          <w:color w:val="000000" w:themeColor="text1"/>
          <w:sz w:val="24"/>
          <w:szCs w:val="24"/>
          <w:lang w:val="en-IN"/>
        </w:rPr>
      </w:pPr>
      <w:r>
        <w:rPr>
          <w:color w:val="000000" w:themeColor="text1"/>
          <w:sz w:val="24"/>
          <w:szCs w:val="24"/>
          <w:lang w:val="en-IN"/>
        </w:rPr>
        <w:t>To improve scalability and ensure efficient resource utilization, the following methods can be implemented:</w:t>
      </w:r>
    </w:p>
    <w:p w14:paraId="7D377E70" w14:textId="77777777" w:rsidR="0074112B" w:rsidRDefault="00000000">
      <w:pPr>
        <w:numPr>
          <w:ilvl w:val="0"/>
          <w:numId w:val="46"/>
        </w:numPr>
        <w:jc w:val="both"/>
        <w:rPr>
          <w:color w:val="000000" w:themeColor="text1"/>
          <w:sz w:val="24"/>
          <w:szCs w:val="24"/>
          <w:lang w:val="en-IN"/>
        </w:rPr>
      </w:pPr>
      <w:r>
        <w:rPr>
          <w:color w:val="000000" w:themeColor="text1"/>
          <w:sz w:val="24"/>
          <w:szCs w:val="24"/>
          <w:lang w:val="en-IN"/>
        </w:rPr>
        <w:t xml:space="preserve">Use </w:t>
      </w:r>
      <w:r>
        <w:rPr>
          <w:bCs/>
          <w:color w:val="000000" w:themeColor="text1"/>
          <w:sz w:val="24"/>
          <w:szCs w:val="24"/>
          <w:lang w:val="en-IN"/>
        </w:rPr>
        <w:t>load balancing</w:t>
      </w:r>
      <w:r>
        <w:rPr>
          <w:color w:val="000000" w:themeColor="text1"/>
          <w:sz w:val="24"/>
          <w:szCs w:val="24"/>
          <w:lang w:val="en-IN"/>
        </w:rPr>
        <w:t xml:space="preserve"> to distribute user requests across multiple servers. </w:t>
      </w:r>
    </w:p>
    <w:p w14:paraId="54FA7BEF" w14:textId="77777777" w:rsidR="0074112B" w:rsidRDefault="00000000">
      <w:pPr>
        <w:numPr>
          <w:ilvl w:val="0"/>
          <w:numId w:val="46"/>
        </w:numPr>
        <w:jc w:val="both"/>
        <w:rPr>
          <w:color w:val="000000" w:themeColor="text1"/>
          <w:sz w:val="24"/>
          <w:szCs w:val="24"/>
          <w:lang w:val="en-IN"/>
        </w:rPr>
      </w:pPr>
      <w:r>
        <w:rPr>
          <w:color w:val="000000" w:themeColor="text1"/>
          <w:sz w:val="24"/>
          <w:szCs w:val="24"/>
          <w:lang w:val="en-IN"/>
        </w:rPr>
        <w:t xml:space="preserve">Implement </w:t>
      </w:r>
      <w:r>
        <w:rPr>
          <w:bCs/>
          <w:color w:val="000000" w:themeColor="text1"/>
          <w:sz w:val="24"/>
          <w:szCs w:val="24"/>
          <w:lang w:val="en-IN"/>
        </w:rPr>
        <w:t>horizontal scaling</w:t>
      </w:r>
      <w:r>
        <w:rPr>
          <w:color w:val="000000" w:themeColor="text1"/>
          <w:sz w:val="24"/>
          <w:szCs w:val="24"/>
          <w:lang w:val="en-IN"/>
        </w:rPr>
        <w:t xml:space="preserve"> by adding more servers when the number of users increases. </w:t>
      </w:r>
    </w:p>
    <w:p w14:paraId="2871535F" w14:textId="77777777" w:rsidR="0074112B" w:rsidRDefault="00000000">
      <w:pPr>
        <w:numPr>
          <w:ilvl w:val="0"/>
          <w:numId w:val="46"/>
        </w:numPr>
        <w:jc w:val="both"/>
        <w:rPr>
          <w:color w:val="000000" w:themeColor="text1"/>
          <w:sz w:val="24"/>
          <w:szCs w:val="24"/>
          <w:lang w:val="en-IN"/>
        </w:rPr>
      </w:pPr>
      <w:r>
        <w:rPr>
          <w:color w:val="000000" w:themeColor="text1"/>
          <w:sz w:val="24"/>
          <w:szCs w:val="24"/>
          <w:lang w:val="en-IN"/>
        </w:rPr>
        <w:t xml:space="preserve">Use </w:t>
      </w:r>
      <w:r>
        <w:rPr>
          <w:bCs/>
          <w:color w:val="000000" w:themeColor="text1"/>
          <w:sz w:val="24"/>
          <w:szCs w:val="24"/>
          <w:lang w:val="en-IN"/>
        </w:rPr>
        <w:t>distributed databases</w:t>
      </w:r>
      <w:r>
        <w:rPr>
          <w:color w:val="000000" w:themeColor="text1"/>
          <w:sz w:val="24"/>
          <w:szCs w:val="24"/>
          <w:lang w:val="en-IN"/>
        </w:rPr>
        <w:t xml:space="preserve"> to reduce database bottlenecks. </w:t>
      </w:r>
    </w:p>
    <w:p w14:paraId="1E982B4C" w14:textId="77777777" w:rsidR="0074112B" w:rsidRDefault="00000000">
      <w:pPr>
        <w:numPr>
          <w:ilvl w:val="0"/>
          <w:numId w:val="46"/>
        </w:numPr>
        <w:jc w:val="both"/>
        <w:rPr>
          <w:color w:val="000000" w:themeColor="text1"/>
          <w:sz w:val="24"/>
          <w:szCs w:val="24"/>
          <w:lang w:val="en-IN"/>
        </w:rPr>
      </w:pPr>
      <w:r>
        <w:rPr>
          <w:color w:val="000000" w:themeColor="text1"/>
          <w:sz w:val="24"/>
          <w:szCs w:val="24"/>
          <w:lang w:val="en-IN"/>
        </w:rPr>
        <w:t xml:space="preserve">Store frequently accessed data in </w:t>
      </w:r>
      <w:r>
        <w:rPr>
          <w:bCs/>
          <w:color w:val="000000" w:themeColor="text1"/>
          <w:sz w:val="24"/>
          <w:szCs w:val="24"/>
          <w:lang w:val="en-IN"/>
        </w:rPr>
        <w:t>cache memory</w:t>
      </w:r>
      <w:r>
        <w:rPr>
          <w:color w:val="000000" w:themeColor="text1"/>
          <w:sz w:val="24"/>
          <w:szCs w:val="24"/>
          <w:lang w:val="en-IN"/>
        </w:rPr>
        <w:t xml:space="preserve"> to reduce database access. </w:t>
      </w:r>
    </w:p>
    <w:p w14:paraId="4EC1B689" w14:textId="77777777" w:rsidR="0074112B" w:rsidRDefault="00000000">
      <w:pPr>
        <w:numPr>
          <w:ilvl w:val="0"/>
          <w:numId w:val="46"/>
        </w:numPr>
        <w:jc w:val="both"/>
        <w:rPr>
          <w:color w:val="000000" w:themeColor="text1"/>
          <w:sz w:val="24"/>
          <w:szCs w:val="24"/>
          <w:lang w:val="en-IN"/>
        </w:rPr>
      </w:pPr>
      <w:r>
        <w:rPr>
          <w:color w:val="000000" w:themeColor="text1"/>
          <w:sz w:val="24"/>
          <w:szCs w:val="24"/>
          <w:lang w:val="en-IN"/>
        </w:rPr>
        <w:t xml:space="preserve">Use </w:t>
      </w:r>
      <w:r>
        <w:rPr>
          <w:bCs/>
          <w:color w:val="000000" w:themeColor="text1"/>
          <w:sz w:val="24"/>
          <w:szCs w:val="24"/>
          <w:lang w:val="en-IN"/>
        </w:rPr>
        <w:t>message queues or publish-subscribe (Pub/Sub)</w:t>
      </w:r>
      <w:r>
        <w:rPr>
          <w:color w:val="000000" w:themeColor="text1"/>
          <w:sz w:val="24"/>
          <w:szCs w:val="24"/>
          <w:lang w:val="en-IN"/>
        </w:rPr>
        <w:t xml:space="preserve"> architecture for real-time status updates. </w:t>
      </w:r>
    </w:p>
    <w:p w14:paraId="78847AE3" w14:textId="77777777" w:rsidR="0074112B" w:rsidRDefault="00000000">
      <w:pPr>
        <w:numPr>
          <w:ilvl w:val="0"/>
          <w:numId w:val="46"/>
        </w:numPr>
        <w:jc w:val="both"/>
        <w:rPr>
          <w:color w:val="000000" w:themeColor="text1"/>
          <w:sz w:val="24"/>
          <w:szCs w:val="24"/>
          <w:lang w:val="en-IN"/>
        </w:rPr>
      </w:pPr>
      <w:r>
        <w:rPr>
          <w:color w:val="000000" w:themeColor="text1"/>
          <w:sz w:val="24"/>
          <w:szCs w:val="24"/>
          <w:lang w:val="en-IN"/>
        </w:rPr>
        <w:t xml:space="preserve">Enable </w:t>
      </w:r>
      <w:r>
        <w:rPr>
          <w:bCs/>
          <w:color w:val="000000" w:themeColor="text1"/>
          <w:sz w:val="24"/>
          <w:szCs w:val="24"/>
          <w:lang w:val="en-IN"/>
        </w:rPr>
        <w:t>auto-scaling</w:t>
      </w:r>
      <w:r>
        <w:rPr>
          <w:color w:val="000000" w:themeColor="text1"/>
          <w:sz w:val="24"/>
          <w:szCs w:val="24"/>
          <w:lang w:val="en-IN"/>
        </w:rPr>
        <w:t xml:space="preserve"> so cloud resources increase automatically during peak traffic. </w:t>
      </w:r>
    </w:p>
    <w:p w14:paraId="0D6B3D7F" w14:textId="77777777" w:rsidR="0074112B" w:rsidRDefault="00000000">
      <w:pPr>
        <w:numPr>
          <w:ilvl w:val="0"/>
          <w:numId w:val="46"/>
        </w:numPr>
        <w:jc w:val="both"/>
        <w:rPr>
          <w:color w:val="000000" w:themeColor="text1"/>
          <w:sz w:val="24"/>
          <w:szCs w:val="24"/>
          <w:lang w:val="en-IN"/>
        </w:rPr>
      </w:pPr>
      <w:r>
        <w:rPr>
          <w:color w:val="000000" w:themeColor="text1"/>
          <w:sz w:val="24"/>
          <w:szCs w:val="24"/>
          <w:lang w:val="en-IN"/>
        </w:rPr>
        <w:t xml:space="preserve">Continuously monitor system performance to detect and resolve issues quickly. </w:t>
      </w:r>
    </w:p>
    <w:p w14:paraId="6622DB52" w14:textId="77777777" w:rsidR="0074112B" w:rsidRDefault="00000000">
      <w:pPr>
        <w:rPr>
          <w:b/>
          <w:bCs/>
          <w:color w:val="000000" w:themeColor="text1"/>
          <w:sz w:val="28"/>
          <w:szCs w:val="28"/>
          <w:lang w:val="en-IN"/>
        </w:rPr>
      </w:pPr>
      <w:r>
        <w:rPr>
          <w:b/>
          <w:bCs/>
          <w:color w:val="000000" w:themeColor="text1"/>
          <w:sz w:val="28"/>
          <w:szCs w:val="28"/>
          <w:lang w:val="en-IN"/>
        </w:rPr>
        <w:t>Analysis:</w:t>
      </w:r>
    </w:p>
    <w:p w14:paraId="6244BCBE" w14:textId="77777777" w:rsidR="0074112B" w:rsidRDefault="00000000">
      <w:pPr>
        <w:jc w:val="both"/>
        <w:rPr>
          <w:color w:val="000000" w:themeColor="text1"/>
          <w:sz w:val="24"/>
          <w:szCs w:val="24"/>
          <w:lang w:val="en-IN"/>
        </w:rPr>
      </w:pPr>
      <w:r>
        <w:rPr>
          <w:color w:val="000000" w:themeColor="text1"/>
          <w:sz w:val="24"/>
          <w:szCs w:val="24"/>
          <w:lang w:val="en-IN"/>
        </w:rPr>
        <w:lastRenderedPageBreak/>
        <w:t>The main reason for scalability issues is the sudden increase in user requests and real-time updates. By distributing the workload among multiple servers, reducing database access through caching, and automatically scaling cloud resources, the system can provide faster response times and better resource utilization.</w:t>
      </w:r>
    </w:p>
    <w:p w14:paraId="0209AAB5" w14:textId="77777777" w:rsidR="0074112B" w:rsidRDefault="00000000">
      <w:pPr>
        <w:rPr>
          <w:b/>
          <w:bCs/>
          <w:color w:val="000000" w:themeColor="text1"/>
          <w:sz w:val="28"/>
          <w:szCs w:val="28"/>
          <w:lang w:val="en-IN"/>
        </w:rPr>
      </w:pPr>
      <w:r>
        <w:rPr>
          <w:b/>
          <w:bCs/>
          <w:color w:val="000000" w:themeColor="text1"/>
          <w:sz w:val="28"/>
          <w:szCs w:val="28"/>
          <w:lang w:val="en-IN"/>
        </w:rPr>
        <w:t>Conclusion:</w:t>
      </w:r>
    </w:p>
    <w:p w14:paraId="47E68186" w14:textId="77777777" w:rsidR="0074112B" w:rsidRDefault="00000000">
      <w:pPr>
        <w:jc w:val="both"/>
        <w:rPr>
          <w:color w:val="000000" w:themeColor="text1"/>
          <w:sz w:val="24"/>
          <w:szCs w:val="24"/>
          <w:lang w:val="en-IN"/>
        </w:rPr>
      </w:pPr>
      <w:r>
        <w:rPr>
          <w:color w:val="000000" w:themeColor="text1"/>
          <w:sz w:val="24"/>
          <w:szCs w:val="24"/>
          <w:lang w:val="en-IN"/>
        </w:rPr>
        <w:t>Presence services can efficiently handle peak usage by using load balancing, horizontal scaling, distributed databases, caching, auto-scaling, and message queue technologies. These improvements ensure real-time updates, better performance, high availability, and efficient utilization of cloud resources.</w:t>
      </w:r>
    </w:p>
    <w:p w14:paraId="7103CC1E" w14:textId="77777777" w:rsidR="0074112B" w:rsidRDefault="0074112B">
      <w:pPr>
        <w:rPr>
          <w:color w:val="000000" w:themeColor="text1"/>
          <w:sz w:val="24"/>
          <w:szCs w:val="24"/>
          <w:lang w:val="en-IN"/>
        </w:rPr>
      </w:pPr>
    </w:p>
    <w:sectPr w:rsidR="0074112B">
      <w:pgSz w:w="12240" w:h="15840"/>
      <w:pgMar w:top="840" w:right="1000" w:bottom="840" w:left="100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6F6DA" w14:textId="77777777" w:rsidR="00491FC4" w:rsidRDefault="00491FC4">
      <w:pPr>
        <w:spacing w:line="240" w:lineRule="auto"/>
      </w:pPr>
      <w:r>
        <w:separator/>
      </w:r>
    </w:p>
  </w:endnote>
  <w:endnote w:type="continuationSeparator" w:id="0">
    <w:p w14:paraId="2F268F26" w14:textId="77777777" w:rsidR="00491FC4" w:rsidRDefault="00491F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default"/>
    <w:sig w:usb0="A00002BF" w:usb1="68C7FCFB" w:usb2="00000010" w:usb3="00000000" w:csb0="4002009F" w:csb1="DFD7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default"/>
    <w:sig w:usb0="E00002FF" w:usb1="6AC7FDFB" w:usb2="08000012" w:usb3="00000000" w:csb0="4002009F" w:csb1="DFD70000"/>
  </w:font>
  <w:font w:name="Courier">
    <w:panose1 w:val="02070409020205020404"/>
    <w:charset w:val="00"/>
    <w:family w:val="modern"/>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ADB21" w14:textId="77777777" w:rsidR="00491FC4" w:rsidRDefault="00491FC4">
      <w:pPr>
        <w:spacing w:after="0"/>
      </w:pPr>
      <w:r>
        <w:separator/>
      </w:r>
    </w:p>
  </w:footnote>
  <w:footnote w:type="continuationSeparator" w:id="0">
    <w:p w14:paraId="54785105" w14:textId="77777777" w:rsidR="00491FC4" w:rsidRDefault="00491FC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13D3689"/>
    <w:multiLevelType w:val="multilevel"/>
    <w:tmpl w:val="013D36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40557C9"/>
    <w:multiLevelType w:val="multilevel"/>
    <w:tmpl w:val="040557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57337E8"/>
    <w:multiLevelType w:val="multilevel"/>
    <w:tmpl w:val="057337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7113A1E"/>
    <w:multiLevelType w:val="multilevel"/>
    <w:tmpl w:val="07113A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63A65B3"/>
    <w:multiLevelType w:val="multilevel"/>
    <w:tmpl w:val="163A65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BBE7B96"/>
    <w:multiLevelType w:val="multilevel"/>
    <w:tmpl w:val="1BBE7B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70775DF"/>
    <w:multiLevelType w:val="multilevel"/>
    <w:tmpl w:val="270775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2C434681"/>
    <w:multiLevelType w:val="multilevel"/>
    <w:tmpl w:val="2C4346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2CD7758C"/>
    <w:multiLevelType w:val="multilevel"/>
    <w:tmpl w:val="2CD775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E0C4483"/>
    <w:multiLevelType w:val="multilevel"/>
    <w:tmpl w:val="2E0C44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64777AD"/>
    <w:multiLevelType w:val="multilevel"/>
    <w:tmpl w:val="364777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3BA609FA"/>
    <w:multiLevelType w:val="multilevel"/>
    <w:tmpl w:val="3BA609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3D1E65DC"/>
    <w:multiLevelType w:val="multilevel"/>
    <w:tmpl w:val="3D1E65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3F195E20"/>
    <w:multiLevelType w:val="multilevel"/>
    <w:tmpl w:val="3F195E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0122360"/>
    <w:multiLevelType w:val="multilevel"/>
    <w:tmpl w:val="401223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43722FDA"/>
    <w:multiLevelType w:val="multilevel"/>
    <w:tmpl w:val="43722F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44D14A24"/>
    <w:multiLevelType w:val="multilevel"/>
    <w:tmpl w:val="44D14A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49B90822"/>
    <w:multiLevelType w:val="multilevel"/>
    <w:tmpl w:val="49B908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4A567E3D"/>
    <w:multiLevelType w:val="multilevel"/>
    <w:tmpl w:val="4A567E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4C59496D"/>
    <w:multiLevelType w:val="multilevel"/>
    <w:tmpl w:val="4C5949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4ED915DA"/>
    <w:multiLevelType w:val="multilevel"/>
    <w:tmpl w:val="4ED915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50947961"/>
    <w:multiLevelType w:val="multilevel"/>
    <w:tmpl w:val="509479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53DD0BAA"/>
    <w:multiLevelType w:val="multilevel"/>
    <w:tmpl w:val="53DD0B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56A36418"/>
    <w:multiLevelType w:val="multilevel"/>
    <w:tmpl w:val="56A364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5A763107"/>
    <w:multiLevelType w:val="multilevel"/>
    <w:tmpl w:val="5A7631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5CCE1A0A"/>
    <w:multiLevelType w:val="multilevel"/>
    <w:tmpl w:val="5CCE1A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60D8174E"/>
    <w:multiLevelType w:val="multilevel"/>
    <w:tmpl w:val="60D817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62F46B39"/>
    <w:multiLevelType w:val="multilevel"/>
    <w:tmpl w:val="62F46B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64140C94"/>
    <w:multiLevelType w:val="multilevel"/>
    <w:tmpl w:val="64140C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66F4651C"/>
    <w:multiLevelType w:val="multilevel"/>
    <w:tmpl w:val="66F465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67EB7870"/>
    <w:multiLevelType w:val="multilevel"/>
    <w:tmpl w:val="67EB78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69EF44CF"/>
    <w:multiLevelType w:val="multilevel"/>
    <w:tmpl w:val="69EF44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6C595110"/>
    <w:multiLevelType w:val="multilevel"/>
    <w:tmpl w:val="6C5951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6DC43DD3"/>
    <w:multiLevelType w:val="multilevel"/>
    <w:tmpl w:val="6DC43D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4110DCB"/>
    <w:multiLevelType w:val="multilevel"/>
    <w:tmpl w:val="74110D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74221871"/>
    <w:multiLevelType w:val="multilevel"/>
    <w:tmpl w:val="742218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780A761A"/>
    <w:multiLevelType w:val="multilevel"/>
    <w:tmpl w:val="780A76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7C2A1861"/>
    <w:multiLevelType w:val="multilevel"/>
    <w:tmpl w:val="7C2A18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7D76653B"/>
    <w:multiLevelType w:val="multilevel"/>
    <w:tmpl w:val="7D7665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7F4B23DC"/>
    <w:multiLevelType w:val="multilevel"/>
    <w:tmpl w:val="7F4B23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58009632">
    <w:abstractNumId w:val="5"/>
  </w:num>
  <w:num w:numId="2" w16cid:durableId="1511602722">
    <w:abstractNumId w:val="3"/>
  </w:num>
  <w:num w:numId="3" w16cid:durableId="1028675824">
    <w:abstractNumId w:val="2"/>
  </w:num>
  <w:num w:numId="4" w16cid:durableId="1607224557">
    <w:abstractNumId w:val="4"/>
  </w:num>
  <w:num w:numId="5" w16cid:durableId="54281949">
    <w:abstractNumId w:val="1"/>
  </w:num>
  <w:num w:numId="6" w16cid:durableId="848718292">
    <w:abstractNumId w:val="0"/>
  </w:num>
  <w:num w:numId="7" w16cid:durableId="1527256448">
    <w:abstractNumId w:val="42"/>
  </w:num>
  <w:num w:numId="8" w16cid:durableId="1402170642">
    <w:abstractNumId w:val="6"/>
  </w:num>
  <w:num w:numId="9" w16cid:durableId="570777944">
    <w:abstractNumId w:val="14"/>
  </w:num>
  <w:num w:numId="10" w16cid:durableId="1985305456">
    <w:abstractNumId w:val="31"/>
  </w:num>
  <w:num w:numId="11" w16cid:durableId="995885648">
    <w:abstractNumId w:val="38"/>
  </w:num>
  <w:num w:numId="12" w16cid:durableId="1496726256">
    <w:abstractNumId w:val="30"/>
  </w:num>
  <w:num w:numId="13" w16cid:durableId="1745107567">
    <w:abstractNumId w:val="19"/>
  </w:num>
  <w:num w:numId="14" w16cid:durableId="111218446">
    <w:abstractNumId w:val="43"/>
  </w:num>
  <w:num w:numId="15" w16cid:durableId="72163264">
    <w:abstractNumId w:val="21"/>
  </w:num>
  <w:num w:numId="16" w16cid:durableId="1942763139">
    <w:abstractNumId w:val="7"/>
  </w:num>
  <w:num w:numId="17" w16cid:durableId="1917209249">
    <w:abstractNumId w:val="9"/>
  </w:num>
  <w:num w:numId="18" w16cid:durableId="1657224103">
    <w:abstractNumId w:val="15"/>
  </w:num>
  <w:num w:numId="19" w16cid:durableId="300620281">
    <w:abstractNumId w:val="29"/>
  </w:num>
  <w:num w:numId="20" w16cid:durableId="387580169">
    <w:abstractNumId w:val="10"/>
  </w:num>
  <w:num w:numId="21" w16cid:durableId="455873790">
    <w:abstractNumId w:val="16"/>
  </w:num>
  <w:num w:numId="22" w16cid:durableId="1140269008">
    <w:abstractNumId w:val="8"/>
  </w:num>
  <w:num w:numId="23" w16cid:durableId="1029254447">
    <w:abstractNumId w:val="13"/>
  </w:num>
  <w:num w:numId="24" w16cid:durableId="1572231946">
    <w:abstractNumId w:val="35"/>
  </w:num>
  <w:num w:numId="25" w16cid:durableId="360937856">
    <w:abstractNumId w:val="27"/>
  </w:num>
  <w:num w:numId="26" w16cid:durableId="2045323642">
    <w:abstractNumId w:val="28"/>
  </w:num>
  <w:num w:numId="27" w16cid:durableId="290134852">
    <w:abstractNumId w:val="22"/>
  </w:num>
  <w:num w:numId="28" w16cid:durableId="59449810">
    <w:abstractNumId w:val="18"/>
  </w:num>
  <w:num w:numId="29" w16cid:durableId="959917739">
    <w:abstractNumId w:val="39"/>
  </w:num>
  <w:num w:numId="30" w16cid:durableId="617567343">
    <w:abstractNumId w:val="24"/>
  </w:num>
  <w:num w:numId="31" w16cid:durableId="354844427">
    <w:abstractNumId w:val="44"/>
  </w:num>
  <w:num w:numId="32" w16cid:durableId="1244410723">
    <w:abstractNumId w:val="12"/>
  </w:num>
  <w:num w:numId="33" w16cid:durableId="612905462">
    <w:abstractNumId w:val="17"/>
  </w:num>
  <w:num w:numId="34" w16cid:durableId="649410714">
    <w:abstractNumId w:val="20"/>
  </w:num>
  <w:num w:numId="35" w16cid:durableId="2032994948">
    <w:abstractNumId w:val="25"/>
  </w:num>
  <w:num w:numId="36" w16cid:durableId="1740865473">
    <w:abstractNumId w:val="32"/>
  </w:num>
  <w:num w:numId="37" w16cid:durableId="355471913">
    <w:abstractNumId w:val="40"/>
  </w:num>
  <w:num w:numId="38" w16cid:durableId="1527282034">
    <w:abstractNumId w:val="34"/>
  </w:num>
  <w:num w:numId="39" w16cid:durableId="852649748">
    <w:abstractNumId w:val="33"/>
  </w:num>
  <w:num w:numId="40" w16cid:durableId="87776340">
    <w:abstractNumId w:val="41"/>
  </w:num>
  <w:num w:numId="41" w16cid:durableId="2081783677">
    <w:abstractNumId w:val="45"/>
  </w:num>
  <w:num w:numId="42" w16cid:durableId="901452290">
    <w:abstractNumId w:val="36"/>
  </w:num>
  <w:num w:numId="43" w16cid:durableId="721682578">
    <w:abstractNumId w:val="23"/>
  </w:num>
  <w:num w:numId="44" w16cid:durableId="1762215636">
    <w:abstractNumId w:val="11"/>
  </w:num>
  <w:num w:numId="45" w16cid:durableId="834882126">
    <w:abstractNumId w:val="37"/>
  </w:num>
  <w:num w:numId="46" w16cid:durableId="18668634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095899"/>
    <w:rsid w:val="0015074B"/>
    <w:rsid w:val="0029639D"/>
    <w:rsid w:val="00326F90"/>
    <w:rsid w:val="00410BC4"/>
    <w:rsid w:val="00491FC4"/>
    <w:rsid w:val="004A0A92"/>
    <w:rsid w:val="00585A9F"/>
    <w:rsid w:val="00634DAE"/>
    <w:rsid w:val="006A23D8"/>
    <w:rsid w:val="0074112B"/>
    <w:rsid w:val="008D17B4"/>
    <w:rsid w:val="00922C21"/>
    <w:rsid w:val="009C7F04"/>
    <w:rsid w:val="009E0E0A"/>
    <w:rsid w:val="00A274EA"/>
    <w:rsid w:val="00AA1D8D"/>
    <w:rsid w:val="00AA4A9C"/>
    <w:rsid w:val="00AF2231"/>
    <w:rsid w:val="00B2001E"/>
    <w:rsid w:val="00B47730"/>
    <w:rsid w:val="00BF726A"/>
    <w:rsid w:val="00C639D7"/>
    <w:rsid w:val="00CB0664"/>
    <w:rsid w:val="00CE4C5D"/>
    <w:rsid w:val="00DC0E62"/>
    <w:rsid w:val="00E27FFE"/>
    <w:rsid w:val="00EE4D9F"/>
    <w:rsid w:val="00FC693F"/>
    <w:rsid w:val="1E9F5F66"/>
    <w:rsid w:val="1FD343C0"/>
    <w:rsid w:val="2C3B3612"/>
    <w:rsid w:val="65B0EB58"/>
    <w:rsid w:val="696E1BE8"/>
    <w:rsid w:val="6F4EF2E4"/>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93591A"/>
  <w15:docId w15:val="{7A554B2E-63B3-4A4F-8182-E780E4371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lsdException w:name="Colorful List Accent 1" w:uiPriority="72" w:qFormat="1"/>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imes New Roman" w:hAnsi="Times New Roman"/>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unhideWhenUsed/>
    <w:qFormat/>
    <w:pPr>
      <w:spacing w:before="100" w:beforeAutospacing="1" w:after="100" w:afterAutospacing="1" w:line="240" w:lineRule="auto"/>
    </w:pPr>
    <w:rPr>
      <w:rFonts w:eastAsia="Times New Roman"/>
      <w:sz w:val="24"/>
      <w:szCs w:val="24"/>
    </w:rPr>
  </w:style>
  <w:style w:type="character" w:styleId="Strong">
    <w:name w:val="Strong"/>
    <w:uiPriority w:val="22"/>
    <w:qFormat/>
    <w:rPr>
      <w:b/>
      <w:bCs/>
    </w:rPr>
  </w:style>
  <w:style w:type="paragraph" w:styleId="Subtitle">
    <w:name w:val="Subtitle"/>
    <w:basedOn w:val="Normal"/>
    <w:next w:val="Normal"/>
    <w:link w:val="SubtitleChar"/>
    <w:uiPriority w:val="11"/>
    <w:qFormat/>
    <w:rPr>
      <w:rFonts w:ascii="Calibri" w:eastAsia="MS Gothic" w:hAnsi="Calibri"/>
      <w:i/>
      <w:iCs/>
      <w:color w:val="4F81BD"/>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Accent2">
    <w:name w:val="Light List Accent 2"/>
    <w:basedOn w:val="TableNormal"/>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color w:val="000000"/>
    </w:rPr>
    <w:tblPr>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Accent1">
    <w:name w:val="Medium List 2 Accent 1"/>
    <w:basedOn w:val="TableNormal"/>
    <w:uiPriority w:val="66"/>
    <w:qFormat/>
    <w:rPr>
      <w:rFonts w:ascii="Calibri" w:eastAsia="MS Gothic" w:hAnsi="Calibri"/>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MS Gothic" w:hAnsi="Calibri"/>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Calibri" w:eastAsia="MS Gothic" w:hAnsi="Calibri"/>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Calibri" w:eastAsia="MS Gothic" w:hAnsi="Calibri"/>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Calibri" w:eastAsia="MS Gothic" w:hAnsi="Calibri"/>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Calibri" w:eastAsia="MS Gothic" w:hAnsi="Calibri"/>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Accent1">
    <w:name w:val="Medium Grid 2 Accent 1"/>
    <w:basedOn w:val="TableNormal"/>
    <w:uiPriority w:val="68"/>
    <w:qFormat/>
    <w:rPr>
      <w:rFonts w:ascii="Calibri" w:eastAsia="MS Gothic"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Calibri" w:eastAsia="MS Gothic"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Calibri" w:eastAsia="MS Gothic"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Calibri" w:eastAsia="MS Gothic"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Calibri" w:eastAsia="MS Gothic"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Calibri" w:eastAsia="MS Gothic"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Accent1">
    <w:name w:val="Dark List Accent 1"/>
    <w:basedOn w:val="TableNormal"/>
    <w:uiPriority w:val="70"/>
    <w:qFormat/>
    <w:rPr>
      <w:color w:val="FFFFFF"/>
    </w:rP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Accent1">
    <w:name w:val="Colorful List Accent 1"/>
    <w:basedOn w:val="TableNormal"/>
    <w:uiPriority w:val="72"/>
    <w:qFormat/>
    <w:rPr>
      <w:color w:val="000000"/>
    </w:rP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link w:val="Heading1"/>
    <w:uiPriority w:val="9"/>
    <w:qFormat/>
    <w:rPr>
      <w:rFonts w:ascii="Calibri" w:eastAsia="MS Gothic" w:hAnsi="Calibri" w:cs="Times New Roman"/>
      <w:b/>
      <w:bCs/>
      <w:color w:val="365F91"/>
      <w:sz w:val="28"/>
      <w:szCs w:val="28"/>
    </w:rPr>
  </w:style>
  <w:style w:type="character" w:customStyle="1" w:styleId="Heading2Char">
    <w:name w:val="Heading 2 Char"/>
    <w:link w:val="Heading2"/>
    <w:uiPriority w:val="9"/>
    <w:qFormat/>
    <w:rPr>
      <w:rFonts w:ascii="Calibri" w:eastAsia="MS Gothic" w:hAnsi="Calibri" w:cs="Times New Roman"/>
      <w:b/>
      <w:bCs/>
      <w:color w:val="4F81BD"/>
      <w:sz w:val="26"/>
      <w:szCs w:val="26"/>
    </w:rPr>
  </w:style>
  <w:style w:type="character" w:customStyle="1" w:styleId="Heading3Char">
    <w:name w:val="Heading 3 Char"/>
    <w:link w:val="Heading3"/>
    <w:uiPriority w:val="9"/>
    <w:qFormat/>
    <w:rPr>
      <w:rFonts w:ascii="Calibri" w:eastAsia="MS Gothic" w:hAnsi="Calibri" w:cs="Times New Roman"/>
      <w:b/>
      <w:bCs/>
      <w:color w:val="4F81BD"/>
    </w:rPr>
  </w:style>
  <w:style w:type="character" w:customStyle="1" w:styleId="TitleChar">
    <w:name w:val="Title Char"/>
    <w:link w:val="Title"/>
    <w:uiPriority w:val="10"/>
    <w:qFormat/>
    <w:rPr>
      <w:rFonts w:ascii="Calibri" w:eastAsia="MS Gothic" w:hAnsi="Calibri" w:cs="Times New Roman"/>
      <w:color w:val="17365D"/>
      <w:spacing w:val="5"/>
      <w:kern w:val="28"/>
      <w:sz w:val="52"/>
      <w:szCs w:val="52"/>
    </w:rPr>
  </w:style>
  <w:style w:type="character" w:customStyle="1" w:styleId="SubtitleChar">
    <w:name w:val="Subtitle Char"/>
    <w:link w:val="Subtitle"/>
    <w:uiPriority w:val="11"/>
    <w:qFormat/>
    <w:rPr>
      <w:rFonts w:ascii="Calibri" w:eastAsia="MS Gothic" w:hAnsi="Calibri" w:cs="Times New Roman"/>
      <w:i/>
      <w:iCs/>
      <w:color w:val="4F81BD"/>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link w:val="BodyText3"/>
    <w:uiPriority w:val="99"/>
    <w:qFormat/>
    <w:rPr>
      <w:sz w:val="16"/>
      <w:szCs w:val="16"/>
    </w:rPr>
  </w:style>
  <w:style w:type="character" w:customStyle="1" w:styleId="MacroTextChar">
    <w:name w:val="Macro Text Char"/>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link w:val="Quote"/>
    <w:uiPriority w:val="29"/>
    <w:qFormat/>
    <w:rPr>
      <w:i/>
      <w:iCs/>
      <w:color w:val="000000"/>
    </w:rPr>
  </w:style>
  <w:style w:type="character" w:customStyle="1" w:styleId="Heading4Char">
    <w:name w:val="Heading 4 Char"/>
    <w:link w:val="Heading4"/>
    <w:uiPriority w:val="9"/>
    <w:semiHidden/>
    <w:qFormat/>
    <w:rPr>
      <w:rFonts w:ascii="Calibri" w:eastAsia="MS Gothic" w:hAnsi="Calibri" w:cs="Times New Roman"/>
      <w:b/>
      <w:bCs/>
      <w:i/>
      <w:iCs/>
      <w:color w:val="4F81BD"/>
    </w:rPr>
  </w:style>
  <w:style w:type="character" w:customStyle="1" w:styleId="Heading5Char">
    <w:name w:val="Heading 5 Char"/>
    <w:link w:val="Heading5"/>
    <w:uiPriority w:val="9"/>
    <w:semiHidden/>
    <w:qFormat/>
    <w:rPr>
      <w:rFonts w:ascii="Calibri" w:eastAsia="MS Gothic" w:hAnsi="Calibri" w:cs="Times New Roman"/>
      <w:color w:val="243F60"/>
    </w:rPr>
  </w:style>
  <w:style w:type="character" w:customStyle="1" w:styleId="Heading6Char">
    <w:name w:val="Heading 6 Char"/>
    <w:link w:val="Heading6"/>
    <w:uiPriority w:val="9"/>
    <w:semiHidden/>
    <w:rPr>
      <w:rFonts w:ascii="Calibri" w:eastAsia="MS Gothic" w:hAnsi="Calibri" w:cs="Times New Roman"/>
      <w:i/>
      <w:iCs/>
      <w:color w:val="243F60"/>
    </w:rPr>
  </w:style>
  <w:style w:type="character" w:customStyle="1" w:styleId="Heading7Char">
    <w:name w:val="Heading 7 Char"/>
    <w:link w:val="Heading7"/>
    <w:uiPriority w:val="9"/>
    <w:semiHidden/>
    <w:rPr>
      <w:rFonts w:ascii="Calibri" w:eastAsia="MS Gothic" w:hAnsi="Calibri" w:cs="Times New Roman"/>
      <w:i/>
      <w:iCs/>
      <w:color w:val="404040"/>
    </w:rPr>
  </w:style>
  <w:style w:type="character" w:customStyle="1" w:styleId="Heading8Char">
    <w:name w:val="Heading 8 Char"/>
    <w:link w:val="Heading8"/>
    <w:uiPriority w:val="9"/>
    <w:semiHidden/>
    <w:qFormat/>
    <w:rPr>
      <w:rFonts w:ascii="Calibri" w:eastAsia="MS Gothic" w:hAnsi="Calibri" w:cs="Times New Roman"/>
      <w:color w:val="4F81BD"/>
      <w:sz w:val="20"/>
      <w:szCs w:val="20"/>
    </w:rPr>
  </w:style>
  <w:style w:type="character" w:customStyle="1" w:styleId="Heading9Char">
    <w:name w:val="Heading 9 Char"/>
    <w:link w:val="Heading9"/>
    <w:uiPriority w:val="9"/>
    <w:semiHidden/>
    <w:rPr>
      <w:rFonts w:ascii="Calibri" w:eastAsia="MS Gothic" w:hAnsi="Calibri" w:cs="Times New Roman"/>
      <w:i/>
      <w:iCs/>
      <w:color w:val="404040"/>
      <w:sz w:val="20"/>
      <w:szCs w:val="20"/>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qFormat/>
    <w:rPr>
      <w:b/>
      <w:bCs/>
      <w:i/>
      <w:iCs/>
      <w:color w:val="4F81BD"/>
    </w:rPr>
  </w:style>
  <w:style w:type="character" w:customStyle="1" w:styleId="SubtleEmphasis1">
    <w:name w:val="Subtle Emphasis1"/>
    <w:uiPriority w:val="19"/>
    <w:qFormat/>
    <w:rPr>
      <w:i/>
      <w:iCs/>
      <w:color w:val="808080"/>
    </w:rPr>
  </w:style>
  <w:style w:type="character" w:customStyle="1" w:styleId="IntenseEmphasis1">
    <w:name w:val="Intense Emphasis1"/>
    <w:uiPriority w:val="21"/>
    <w:qFormat/>
    <w:rPr>
      <w:b/>
      <w:bCs/>
      <w:i/>
      <w:iCs/>
      <w:color w:val="4F81BD"/>
    </w:rPr>
  </w:style>
  <w:style w:type="character" w:customStyle="1" w:styleId="SubtleReference1">
    <w:name w:val="Subtle Reference1"/>
    <w:uiPriority w:val="31"/>
    <w:qFormat/>
    <w:rPr>
      <w:smallCaps/>
      <w:color w:val="C0504D"/>
      <w:u w:val="single"/>
    </w:rPr>
  </w:style>
  <w:style w:type="character" w:customStyle="1" w:styleId="IntenseReference1">
    <w:name w:val="Intense Reference1"/>
    <w:uiPriority w:val="32"/>
    <w:qFormat/>
    <w:rPr>
      <w:b/>
      <w:bCs/>
      <w:smallCaps/>
      <w:color w:val="C0504D"/>
      <w:spacing w:val="5"/>
      <w:u w:val="single"/>
    </w:rPr>
  </w:style>
  <w:style w:type="character" w:customStyle="1" w:styleId="BookTitle1">
    <w:name w:val="Book Title1"/>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LightShading1">
    <w:name w:val="Light Shading1"/>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1">
    <w:name w:val="Light List1"/>
    <w:basedOn w:val="TableNormal"/>
    <w:uiPriority w:val="61"/>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Grid1">
    <w:name w:val="Light Grid1"/>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LightGrid-Accent11">
    <w:name w:val="Light Grid - Accent 1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MediumShading11">
    <w:name w:val="Medium Shading 1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1">
    <w:name w:val="Medium Shading 2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Pr>
      <w:color w:val="000000"/>
    </w:rPr>
    <w:tblPr>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color w:val="000000"/>
    </w:rPr>
    <w:tblPr>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TableNormal"/>
    <w:uiPriority w:val="66"/>
    <w:rPr>
      <w:rFonts w:ascii="Calibri" w:eastAsia="MS Gothic" w:hAnsi="Calibri"/>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TableNormal"/>
    <w:uiPriority w:val="68"/>
    <w:qFormat/>
    <w:rPr>
      <w:rFonts w:ascii="Calibri" w:eastAsia="MS Gothic"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customStyle="1" w:styleId="MediumGrid31">
    <w:name w:val="Medium Grid 3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customStyle="1" w:styleId="DarkList1">
    <w:name w:val="Dark List1"/>
    <w:basedOn w:val="TableNormal"/>
    <w:uiPriority w:val="70"/>
    <w:qFormat/>
    <w:rPr>
      <w:color w:val="FFFFFF"/>
    </w:rP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ColorfulShading1">
    <w:name w:val="Colorful Shading1"/>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List1">
    <w:name w:val="Colorful List1"/>
    <w:basedOn w:val="TableNormal"/>
    <w:uiPriority w:val="72"/>
    <w:rPr>
      <w:color w:val="000000"/>
    </w:rP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Grid1">
    <w:name w:val="Colorful Grid1"/>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paragraph" w:customStyle="1" w:styleId="TableParagraph">
    <w:name w:val="Table Paragraph"/>
    <w:basedOn w:val="Normal"/>
    <w:uiPriority w:val="1"/>
    <w:qFormat/>
    <w:pPr>
      <w:widowControl w:val="0"/>
      <w:autoSpaceDE w:val="0"/>
      <w:autoSpaceDN w:val="0"/>
      <w:spacing w:after="0" w:line="240" w:lineRule="auto"/>
    </w:pPr>
    <w:rPr>
      <w:rFonts w:eastAsia="Times New Roman"/>
    </w:rPr>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mrel">
    <w:name w:val="mrel"/>
    <w:basedOn w:val="DefaultParagraphFont"/>
  </w:style>
  <w:style w:type="character" w:customStyle="1" w:styleId="mbin">
    <w:name w:val="mbin"/>
    <w:basedOn w:val="DefaultParagraphFont"/>
  </w:style>
  <w:style w:type="character" w:customStyle="1" w:styleId="vlist-s">
    <w:name w:val="vlist-s"/>
    <w:basedOn w:val="DefaultParagraphFont"/>
    <w:qFormat/>
  </w:style>
  <w:style w:type="character" w:customStyle="1" w:styleId="mpunct">
    <w:name w:val="mpunct"/>
    <w:basedOn w:val="DefaultParagraphFont"/>
  </w:style>
  <w:style w:type="paragraph" w:customStyle="1" w:styleId="z-TopofForm1">
    <w:name w:val="z-Top of Form1"/>
    <w:basedOn w:val="Normal"/>
    <w:next w:val="Normal"/>
    <w:link w:val="z-TopofFormChar"/>
    <w:uiPriority w:val="99"/>
    <w:semiHidden/>
    <w:unhideWhenUse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1"/>
    <w:uiPriority w:val="99"/>
    <w:semiHidden/>
    <w:qFormat/>
    <w:rPr>
      <w:rFonts w:ascii="Arial" w:eastAsia="Times New Roman" w:hAnsi="Arial" w:cs="Arial"/>
      <w:vanish/>
      <w:sz w:val="16"/>
      <w:szCs w:val="16"/>
      <w:lang w:eastAsia="en-US"/>
    </w:rPr>
  </w:style>
  <w:style w:type="paragraph" w:customStyle="1" w:styleId="z-BottomofForm1">
    <w:name w:val="z-Bottom of Form1"/>
    <w:basedOn w:val="Normal"/>
    <w:next w:val="Normal"/>
    <w:link w:val="z-BottomofFormChar"/>
    <w:uiPriority w:val="99"/>
    <w:semiHidden/>
    <w:unhideWhenUsed/>
    <w:qFormat/>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1"/>
    <w:uiPriority w:val="99"/>
    <w:semiHidden/>
    <w:qFormat/>
    <w:rPr>
      <w:rFonts w:ascii="Arial" w:eastAsia="Times New Roman" w:hAnsi="Arial" w:cs="Arial"/>
      <w:vanish/>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4570F-882A-4057-AD45-CB3FA6FA7D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2467</Words>
  <Characters>14064</Characters>
  <Application>Microsoft Office Word</Application>
  <DocSecurity>0</DocSecurity>
  <Lines>117</Lines>
  <Paragraphs>32</Paragraphs>
  <ScaleCrop>false</ScaleCrop>
  <Company/>
  <LinksUpToDate>false</LinksUpToDate>
  <CharactersWithSpaces>16499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Palle Amrutha</cp:lastModifiedBy>
  <cp:revision>3</cp:revision>
  <dcterms:created xsi:type="dcterms:W3CDTF">2026-07-29T02:49:00Z</dcterms:created>
  <dcterms:modified xsi:type="dcterms:W3CDTF">2026-07-29T02:50:00Z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eyJoZGlkIjoiNzdjNzEwZDQwZDZhODc5YWQzNWM2YWJhOTNkYjM1NzMifQ==</vt:lpwstr>
  </property>
  <property fmtid="{D5CDD505-2E9C-101B-9397-08002B2CF9AE}" pid="3" name="KSOProductBuildVer">
    <vt:lpwstr>1033-12.1.0.28032</vt:lpwstr>
  </property>
  <property fmtid="{D5CDD505-2E9C-101B-9397-08002B2CF9AE}" pid="4" name="ICV">
    <vt:lpwstr>6D3E30AD5679423F9FDFFA394AFFEFFE_13</vt:lpwstr>
  </property>
</Properties>
</file>